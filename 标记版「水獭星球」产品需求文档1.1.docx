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D7E6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「水獭星球」产品需求文档1.1</w:t>
      </w:r>
    </w:p>
    <w:p w14:paraId="411483ED">
      <w:pPr>
        <w:spacing w:before="380" w:after="140" w:line="288" w:lineRule="auto"/>
        <w:ind w:left="0"/>
        <w:jc w:val="center"/>
        <w:outlineLvl w:val="0"/>
      </w:pPr>
      <w:bookmarkStart w:id="0" w:name="heading_0"/>
      <w:bookmarkEnd w:id="0"/>
    </w:p>
    <w:p w14:paraId="038856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文档修订记录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990"/>
        <w:gridCol w:w="3675"/>
        <w:gridCol w:w="660"/>
      </w:tblGrid>
      <w:tr w14:paraId="428BAB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DE79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版本号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7FD0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修订日期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0E58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修订内容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8241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修订人</w:t>
            </w:r>
          </w:p>
        </w:tc>
      </w:tr>
      <w:tr w14:paraId="15924A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7BBB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V1.0 MVP版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CC49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2026.04.19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BB3A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完成森林场景【消失的月亮】主线全流程需求、前后端逻辑、交互方案、全链路用户旅程定义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D2FA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产品部</w:t>
            </w:r>
          </w:p>
        </w:tc>
      </w:tr>
      <w:tr w14:paraId="148E29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ECF1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V1.1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B935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2026.04.19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52E5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 重要层级标记，黄色为第一优先级，蓝色为第二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8283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</w:tr>
    </w:tbl>
    <w:p w14:paraId="727388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39A27F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 </w:t>
      </w:r>
    </w:p>
    <w:p w14:paraId="11E5A8AC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一、产品概述</w:t>
      </w:r>
      <w:bookmarkEnd w:id="1"/>
    </w:p>
    <w:p w14:paraId="66BC0DA7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1.1 产品定位</w:t>
      </w:r>
      <w:bookmarkEnd w:id="2"/>
    </w:p>
    <w:p w14:paraId="7D23EF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「水獭星球」是一款面向</w:t>
      </w:r>
      <w:r>
        <w:rPr>
          <w:rFonts w:ascii="Arial" w:hAnsi="Arial" w:eastAsia="等线" w:cs="Arial"/>
          <w:b/>
          <w:sz w:val="22"/>
        </w:rPr>
        <w:t>3-8岁学龄前/小学低年级儿童</w:t>
      </w:r>
      <w:r>
        <w:rPr>
          <w:rFonts w:ascii="Arial" w:hAnsi="Arial" w:eastAsia="等线" w:cs="Arial"/>
          <w:sz w:val="22"/>
        </w:rPr>
        <w:t>，以AI虚拟伙伴为核心，基于浏览器端计算机视觉手势识别+自然语言语音交互，打造的沉浸式叙事互动成长产品。通过开放式剧情、趣味正向引导，让孩子在游戏中完成语言表达、逻辑叙事、想象力练习，实现寓教于乐的核心目标。</w:t>
      </w:r>
    </w:p>
    <w:p w14:paraId="4FC06837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1.2 目标用户</w:t>
      </w:r>
      <w:bookmarkEnd w:id="3"/>
    </w:p>
    <w:p w14:paraId="2FD5DD6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核心用户：3-8岁儿童（产品直接使用者）</w:t>
      </w:r>
    </w:p>
    <w:p w14:paraId="49DF3B2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决策用户：儿童家长（关注孩子语言表达、逻辑能力、自信心培养）</w:t>
      </w:r>
    </w:p>
    <w:p w14:paraId="17ECE5B1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1.3 MVP核心目标</w:t>
      </w:r>
      <w:bookmarkEnd w:id="4"/>
    </w:p>
    <w:p w14:paraId="21F3738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落地森林场景【消失的月亮】主线剧情，完成</w:t>
      </w:r>
      <w:r>
        <w:rPr>
          <w:rFonts w:ascii="Arial" w:hAnsi="Arial" w:eastAsia="等线" w:cs="Arial"/>
          <w:b/>
          <w:sz w:val="22"/>
        </w:rPr>
        <w:t>15-20分钟沉浸式互动体验+5分钟故事复述</w:t>
      </w:r>
      <w:r>
        <w:rPr>
          <w:rFonts w:ascii="Arial" w:hAnsi="Arial" w:eastAsia="等线" w:cs="Arial"/>
          <w:sz w:val="22"/>
        </w:rPr>
        <w:t>的完整闭环</w:t>
      </w:r>
    </w:p>
    <w:p w14:paraId="0F38576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实现核心无硬件交互：浏览器端实时手势识别、全流程语音交互、3D沉浸式自由探索场景，全程无需键盘/触屏操作</w:t>
      </w:r>
    </w:p>
    <w:p w14:paraId="5218D18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完成用户全旅程闭环：注册登录→领养伙伴→基础互动→剧情体验→故事生成→社区分享</w:t>
      </w:r>
    </w:p>
    <w:p w14:paraId="3363505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落地核心特色功能：AI分身离线成长、邀请裂变、作品分享传播</w:t>
      </w:r>
    </w:p>
    <w:p w14:paraId="51D0FD8F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1.4 MVP边界说明</w:t>
      </w:r>
      <w:bookmarkEnd w:id="5"/>
    </w:p>
    <w:p w14:paraId="34BCEFF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本期仅开放</w:t>
      </w:r>
      <w:r>
        <w:rPr>
          <w:rFonts w:ascii="Arial" w:hAnsi="Arial" w:eastAsia="等线" w:cs="Arial"/>
          <w:b/>
          <w:sz w:val="22"/>
        </w:rPr>
        <w:t>森林场景</w:t>
      </w:r>
      <w:r>
        <w:rPr>
          <w:rFonts w:ascii="Arial" w:hAnsi="Arial" w:eastAsia="等线" w:cs="Arial"/>
          <w:sz w:val="22"/>
        </w:rPr>
        <w:t>，城堡/沙滩/太空场景仅做入口预留，后续迭代上线</w:t>
      </w:r>
    </w:p>
    <w:p w14:paraId="76547EB5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初始虚拟伙伴仅开放</w:t>
      </w:r>
      <w:r>
        <w:rPr>
          <w:rFonts w:ascii="Arial" w:hAnsi="Arial" w:eastAsia="等线" w:cs="Arial"/>
          <w:b/>
          <w:sz w:val="22"/>
        </w:rPr>
        <w:t>水獭</w:t>
      </w:r>
      <w:r>
        <w:rPr>
          <w:rFonts w:ascii="Arial" w:hAnsi="Arial" w:eastAsia="等线" w:cs="Arial"/>
          <w:sz w:val="22"/>
        </w:rPr>
        <w:t>，MVP仅水獭可领养</w:t>
      </w:r>
    </w:p>
    <w:p w14:paraId="31D3263A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手势交互仅支持核心指令动作，复杂动作后续迭代优化</w:t>
      </w:r>
    </w:p>
    <w:p w14:paraId="4A48E8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1DAA690E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二、核心名词解释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0"/>
        <w:gridCol w:w="5025"/>
      </w:tblGrid>
      <w:tr w14:paraId="284500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273D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名词</w:t>
            </w:r>
          </w:p>
        </w:tc>
        <w:tc>
          <w:tcPr>
            <w:tcW w:w="5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3E33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释义</w:t>
            </w:r>
          </w:p>
        </w:tc>
      </w:tr>
      <w:tr w14:paraId="401871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54E9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虚拟伙伴</w:t>
            </w:r>
          </w:p>
        </w:tc>
        <w:tc>
          <w:tcPr>
            <w:tcW w:w="5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AF9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用户领养的水獭，作为用户的AI分身与剧情主角，全程跟随用户指令行动</w:t>
            </w:r>
          </w:p>
        </w:tc>
      </w:tr>
      <w:tr w14:paraId="6D1D91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98AB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魔法棒交互</w:t>
            </w:r>
          </w:p>
        </w:tc>
        <w:tc>
          <w:tcPr>
            <w:tcW w:w="5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43F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用户通过握拳模拟握棒的手势，完成动作指令触发，是产品核心交互方式</w:t>
            </w:r>
          </w:p>
        </w:tc>
      </w:tr>
      <w:tr w14:paraId="109F52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BB5D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剧情NPC</w:t>
            </w:r>
          </w:p>
        </w:tc>
        <w:tc>
          <w:tcPr>
            <w:tcW w:w="5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2E2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45BDB"/>
                <w:sz w:val="22"/>
              </w:rPr>
              <w:t>剧情中出现的互动角色，分为小NPC（单环节互动）、大NPC（猕猴桃，故事收束核心角色）、关键剧情NPC</w:t>
            </w:r>
          </w:p>
        </w:tc>
      </w:tr>
      <w:tr w14:paraId="69FE12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C2EC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故事收束环节</w:t>
            </w:r>
          </w:p>
        </w:tc>
        <w:tc>
          <w:tcPr>
            <w:tcW w:w="5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2A8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大NPC引导用户复述已经历的剧情，完成逻辑叙事练习的核心环节</w:t>
            </w:r>
          </w:p>
        </w:tc>
      </w:tr>
      <w:tr w14:paraId="635A37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BF92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AI分身</w:t>
            </w:r>
          </w:p>
        </w:tc>
        <w:tc>
          <w:tcPr>
            <w:tcW w:w="5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7DD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用户离线后，水獭在</w:t>
            </w:r>
            <w:r>
              <w:rPr>
                <w:rFonts w:ascii="Arial" w:hAnsi="Arial" w:eastAsia="等线" w:cs="Arial"/>
                <w:color w:val="245BDB"/>
                <w:sz w:val="22"/>
              </w:rPr>
              <w:t>水獭星球内</w:t>
            </w:r>
            <w:r>
              <w:rPr>
                <w:rFonts w:ascii="Arial" w:hAnsi="Arial" w:eastAsia="等线" w:cs="Arial"/>
                <w:sz w:val="22"/>
              </w:rPr>
              <w:t>的自主成长行为，上线后可同步成长成果</w:t>
            </w:r>
          </w:p>
        </w:tc>
      </w:tr>
    </w:tbl>
    <w:p w14:paraId="017589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14BFBC33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三、整体产品架构与用户旅程</w:t>
      </w:r>
      <w:bookmarkEnd w:id="7"/>
    </w:p>
    <w:p w14:paraId="35861A3D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3.1 产品功能架构</w:t>
      </w:r>
      <w:bookmarkEnd w:id="8"/>
    </w:p>
    <w:p w14:paraId="3B8DA2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前端架构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0"/>
      </w:tblGrid>
      <w:tr w14:paraId="301F7D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E96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8F959E"/>
                <w:sz w:val="22"/>
              </w:rPr>
              <w:t>Plain Text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水獭星球web端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├── 用户端模块（注册登录、个人中心、作品库、邀请中心）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├── 交互识别模块（手势识别、语音识别、实时反馈）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├── 3D渲染模块（场景渲染、角色动画、特效渲染、自由探索）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├── 剧情引擎模块（剧情节点控制、分支流程管理、NPC对话管理）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├── 音视频模块（TTS语音播放、ASR实时识别、故事视频生成）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└── 分享传播模块（作品下载、链接生成、海报生成、社交分享）</w:t>
            </w:r>
          </w:p>
        </w:tc>
      </w:tr>
    </w:tbl>
    <w:p w14:paraId="659049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后端架构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0"/>
      </w:tblGrid>
      <w:tr w14:paraId="0F57BB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5FD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8F959E"/>
                <w:sz w:val="22"/>
              </w:rPr>
              <w:t>Plain Text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水獭星球服务端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├── 用户管理模块（账号管理、用户档案、成长数据、权限管理）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├── AI能力模块（大语言模型、ASR/TTS、计算机视觉模型、内容生成模型）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├── 剧情管理模块（剧情节点配置、分支逻辑、NPC对话生成、素材管理）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├── 内容生成模块（故事视频合成、个性化素材生成、作品存储）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├── 数据管理模块（行为埋点、数据统计、性能监控）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├── 社区运营模块（作品审核、广场内容管理、互动数据管理）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└── 裂变营销模块（邀请关系管理、奖励发放、分享数据统计）</w:t>
            </w:r>
          </w:p>
        </w:tc>
      </w:tr>
    </w:tbl>
    <w:p w14:paraId="09428C3B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3.2 全量用户旅程流程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750"/>
        <w:gridCol w:w="2415"/>
        <w:gridCol w:w="1515"/>
      </w:tblGrid>
      <w:tr w14:paraId="713524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948B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环节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55D4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时长</w:t>
            </w:r>
          </w:p>
        </w:tc>
        <w:tc>
          <w:tcPr>
            <w:tcW w:w="2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E5AD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核心目标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9913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前置条件</w:t>
            </w:r>
          </w:p>
        </w:tc>
      </w:tr>
      <w:tr w14:paraId="1C62FE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802B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1. 初始注册登录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4306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1min</w:t>
            </w:r>
          </w:p>
        </w:tc>
        <w:tc>
          <w:tcPr>
            <w:tcW w:w="2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D34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完成账号创建，获取摄像头/麦克风权限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988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用户通过分享/官方链接进入产品</w:t>
            </w:r>
          </w:p>
        </w:tc>
      </w:tr>
      <w:tr w14:paraId="6D4ECD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CE5A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2. 专属伙伴领养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5F91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2min</w:t>
            </w:r>
          </w:p>
        </w:tc>
        <w:tc>
          <w:tcPr>
            <w:tcW w:w="2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BE6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完成水獭取名、性格设定，建立情感连接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3FC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完成登录与权限授权</w:t>
            </w:r>
          </w:p>
        </w:tc>
      </w:tr>
      <w:tr w14:paraId="0C8DD8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67C3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3. 暖场：基础互动练习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F3E3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2min</w:t>
            </w:r>
          </w:p>
        </w:tc>
        <w:tc>
          <w:tcPr>
            <w:tcW w:w="2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839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掌握魔法棒手势+语音咒语核心交互规则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248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完成伙伴领养</w:t>
            </w:r>
          </w:p>
        </w:tc>
      </w:tr>
      <w:tr w14:paraId="329A7E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5F7F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4. 场景地图选择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6C59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1min</w:t>
            </w:r>
          </w:p>
        </w:tc>
        <w:tc>
          <w:tcPr>
            <w:tcW w:w="2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9D9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选择冒险场景，MVP锁定森林场景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E74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完成基础互动练习</w:t>
            </w:r>
          </w:p>
        </w:tc>
      </w:tr>
      <w:tr w14:paraId="577D8B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D072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5. 场景暖场：规则建立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F667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2min</w:t>
            </w:r>
          </w:p>
        </w:tc>
        <w:tc>
          <w:tcPr>
            <w:tcW w:w="2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5A4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熟悉场景移动、NPC交互规则，完成场景个性化设定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36C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进入森林场景</w:t>
            </w:r>
          </w:p>
        </w:tc>
      </w:tr>
      <w:tr w14:paraId="6C099B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D686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6. 主线剧情：消失的月亮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1AF0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15-20min</w:t>
            </w:r>
          </w:p>
        </w:tc>
        <w:tc>
          <w:tcPr>
            <w:tcW w:w="2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25B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完成3段式剧情互动、故事收束练习，找到真月亮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BC0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完成场景暖场规则学习</w:t>
            </w:r>
          </w:p>
        </w:tc>
      </w:tr>
      <w:tr w14:paraId="6F3C0B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F291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7. 结算：故事复述与视频生成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8329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5min</w:t>
            </w:r>
          </w:p>
        </w:tc>
        <w:tc>
          <w:tcPr>
            <w:tcW w:w="2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A0E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完成完整故事复述，生成专属冒险故事视频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BE2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主线剧情通关</w:t>
            </w:r>
          </w:p>
        </w:tc>
      </w:tr>
      <w:tr w14:paraId="4CE5D8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60BB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8. 社区分享与传播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FBE3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无限制</w:t>
            </w:r>
          </w:p>
        </w:tc>
        <w:tc>
          <w:tcPr>
            <w:tcW w:w="2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6EA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作品发布、社交分享、邀请好友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479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故事视频生成完成</w:t>
            </w:r>
          </w:p>
        </w:tc>
      </w:tr>
    </w:tbl>
    <w:p w14:paraId="002C97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6356C4F6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四、详细功能需求说明</w:t>
      </w:r>
      <w:bookmarkEnd w:id="10"/>
    </w:p>
    <w:p w14:paraId="5A010E4E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模块一：前置流程模块</w:t>
      </w:r>
      <w:bookmarkEnd w:id="11"/>
    </w:p>
    <w:p w14:paraId="6B7FB169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1.1 注册登录模块</w:t>
      </w:r>
      <w:bookmarkEnd w:id="12"/>
    </w:p>
    <w:p w14:paraId="79EE46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：极简适配儿童操作的注册登录流程，全程语音引导，仅保留核心操作，完成权限授权。</w:t>
      </w:r>
    </w:p>
    <w:p w14:paraId="5D584B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  <w:r>
        <w:rPr>
          <w:rFonts w:ascii="Arial" w:hAnsi="Arial" w:eastAsia="等线" w:cs="Arial"/>
          <w:sz w:val="22"/>
        </w:rPr>
        <w:t>：用户通过链接进入web产品页面</w:t>
      </w:r>
    </w:p>
    <w:p w14:paraId="7A1AD2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功能详情</w:t>
      </w:r>
      <w:r>
        <w:rPr>
          <w:rFonts w:ascii="Arial" w:hAnsi="Arial" w:eastAsia="等线" w:cs="Arial"/>
          <w:sz w:val="22"/>
        </w:rPr>
        <w:t>：</w:t>
      </w:r>
    </w:p>
    <w:p w14:paraId="25EB03A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落地页：3D动态水獭动画，语音播放「欢迎来到水獭星球！和我一起开启冒险吧！」，仅保留2个登录入口</w:t>
      </w:r>
    </w:p>
    <w:p w14:paraId="1E28FFE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登录方式：</w:t>
      </w:r>
    </w:p>
    <w:p w14:paraId="3833EC63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E928"/>
        </w:rPr>
        <w:t>手机号一键登录</w:t>
      </w:r>
      <w:r>
        <w:rPr>
          <w:rFonts w:ascii="Arial" w:hAnsi="Arial" w:eastAsia="等线" w:cs="Arial"/>
          <w:sz w:val="22"/>
        </w:rPr>
        <w:t>：语音提示「请爸爸妈妈帮忙输入手机号，完成登录哦」，大尺寸数字按钮，适配触屏操作，语音播报输入内容</w:t>
      </w:r>
    </w:p>
    <w:p w14:paraId="766E3276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微信授权登录：适配web端与微信内置浏览器</w:t>
      </w:r>
    </w:p>
    <w:p w14:paraId="0DDA244C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权限申请：登录后弹窗申请摄像头、麦克风权限，卡通化演示权限用途，语音引导「请爸爸妈妈帮忙允许摄像头和麦克风权限，这样我们就能一起玩魔法游戏啦」</w:t>
      </w:r>
    </w:p>
    <w:p w14:paraId="16FAD357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新老用户分流：新用户进入领养伙伴环节，老用户进入家园页，可选择「继续上次剧情」/「开启新冒险」</w:t>
      </w:r>
    </w:p>
    <w:p w14:paraId="4EEE8D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前端交互</w:t>
      </w:r>
      <w:r>
        <w:rPr>
          <w:rFonts w:ascii="Arial" w:hAnsi="Arial" w:eastAsia="等线" w:cs="Arial"/>
          <w:sz w:val="22"/>
        </w:rPr>
        <w:t>：</w:t>
      </w:r>
    </w:p>
    <w:p w14:paraId="1BA3D265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全程无冗余文字，所有规则均为童声语音播放，语速缓慢，单句≤15秒</w:t>
      </w:r>
    </w:p>
    <w:p w14:paraId="4F24FE1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权限拒绝时循环引导，不允许进入后续流程，弹窗明确说明权限用途</w:t>
      </w:r>
    </w:p>
    <w:p w14:paraId="324C66D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登录失败时语音提示「哎呀，登录失败啦，请爸爸妈妈帮忙检查一下网络哦」，保留重试按钮</w:t>
      </w:r>
    </w:p>
    <w:p w14:paraId="5C13BC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后端逻辑</w:t>
      </w:r>
      <w:r>
        <w:rPr>
          <w:rFonts w:ascii="Arial" w:hAnsi="Arial" w:eastAsia="等线" w:cs="Arial"/>
          <w:sz w:val="22"/>
        </w:rPr>
        <w:t>：</w:t>
      </w:r>
    </w:p>
    <w:p w14:paraId="0FB802AC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生成用户唯一UID，绑定登录信息，记录设备与权限授权状态</w:t>
      </w:r>
    </w:p>
    <w:p w14:paraId="4598F02B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老用户拉取历史数据（伙伴信息、剧情进度、作品数据、成长档案）</w:t>
      </w:r>
    </w:p>
    <w:p w14:paraId="17286EF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严格遵守《未成年人网络保护条例》，仅收集家长手机号用于登录，不收集儿童隐私信息</w:t>
      </w:r>
    </w:p>
    <w:p w14:paraId="527BB8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异常处理</w:t>
      </w:r>
      <w:r>
        <w:rPr>
          <w:rFonts w:ascii="Arial" w:hAnsi="Arial" w:eastAsia="等线" w:cs="Arial"/>
          <w:sz w:val="22"/>
        </w:rPr>
        <w:t>：</w:t>
      </w:r>
    </w:p>
    <w:p w14:paraId="6CE3D81A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权限拒绝：循环语音引导，直至授权，核心功能必须权限</w:t>
      </w:r>
    </w:p>
    <w:p w14:paraId="59346A6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登录失败：保留无限重试按钮，同步提示网络检查建议</w:t>
      </w:r>
    </w:p>
    <w:p w14:paraId="7B3EF9A4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未成年人合规：全程无诱导消费、无隐私信息收集，设置家长可查的使用时长限制</w:t>
      </w:r>
    </w:p>
    <w:p w14:paraId="6D98A0A2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 xml:space="preserve">1.2 </w:t>
      </w:r>
      <w:r>
        <w:rPr>
          <w:rFonts w:ascii="Arial" w:hAnsi="Arial" w:eastAsia="等线" w:cs="Arial"/>
          <w:b/>
          <w:sz w:val="30"/>
          <w:shd w:val="clear" w:fill="FFE928"/>
        </w:rPr>
        <w:t>专属伙伴领养模块</w:t>
      </w:r>
      <w:bookmarkEnd w:id="13"/>
    </w:p>
    <w:p w14:paraId="4C5782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：新用户完成水獭领养，通过取名、性格设定建立情感连接，为后续剧情铺垫个性化内容。</w:t>
      </w:r>
    </w:p>
    <w:p w14:paraId="51037D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  <w:r>
        <w:rPr>
          <w:rFonts w:ascii="Arial" w:hAnsi="Arial" w:eastAsia="等线" w:cs="Arial"/>
          <w:sz w:val="22"/>
        </w:rPr>
        <w:t>：完成登录与权限授权</w:t>
      </w:r>
    </w:p>
    <w:p w14:paraId="0BE12E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时长</w:t>
      </w:r>
      <w:r>
        <w:rPr>
          <w:rFonts w:ascii="Arial" w:hAnsi="Arial" w:eastAsia="等线" w:cs="Arial"/>
          <w:sz w:val="22"/>
        </w:rPr>
        <w:t>：2分钟</w:t>
      </w:r>
    </w:p>
    <w:p w14:paraId="51AC59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功能详情</w:t>
      </w:r>
      <w:r>
        <w:rPr>
          <w:rFonts w:ascii="Arial" w:hAnsi="Arial" w:eastAsia="等线" w:cs="Arial"/>
          <w:sz w:val="22"/>
        </w:rPr>
        <w:t>：</w:t>
      </w:r>
    </w:p>
    <w:p w14:paraId="51680E8B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3D水獭特写，挥手动画，语音播放「嗨！我是一只可爱的水獭！快给我取一个好听的名字吧！」</w:t>
      </w:r>
    </w:p>
    <w:p w14:paraId="32252905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取名环节：</w:t>
      </w:r>
    </w:p>
    <w:p w14:paraId="0940D600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用户语音说出名字，AI实时识别，识别成功后水獭开心跳跃，语音「哇！我叫【名字】啦！太好听啦！」</w:t>
      </w:r>
    </w:p>
    <w:p w14:paraId="29C39AAB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识别失败3次后，提供默认名字选项（淘淘、乐乐、团团等），用户手势圈选确认</w:t>
      </w:r>
    </w:p>
    <w:p w14:paraId="32D2FD2A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B7EDB1"/>
        </w:rPr>
        <w:t>性格设定环节</w:t>
      </w:r>
      <w:r>
        <w:rPr>
          <w:rFonts w:ascii="Arial" w:hAnsi="Arial" w:eastAsia="等线" w:cs="Arial"/>
          <w:sz w:val="22"/>
        </w:rPr>
        <w:t>：</w:t>
      </w:r>
    </w:p>
    <w:p w14:paraId="5BB792CC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水獭歪头语音「你觉得我是什么性格的呀？是勇敢的？调皮的？还是聪明的？」</w:t>
      </w:r>
    </w:p>
    <w:p w14:paraId="4804613E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用户语音说出任意性格，无标准答案，所有回答均正向认可，水獭做出对应性格动作（勇敢：挺胸；调皮：做鬼脸）</w:t>
      </w:r>
    </w:p>
    <w:p w14:paraId="1758991A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性格标签同步至后续剧情，水獭的台词、动作、语音语调均匹配对应性格</w:t>
      </w:r>
    </w:p>
    <w:p w14:paraId="392866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前端交互</w:t>
      </w:r>
      <w:r>
        <w:rPr>
          <w:rFonts w:ascii="Arial" w:hAnsi="Arial" w:eastAsia="等线" w:cs="Arial"/>
          <w:sz w:val="22"/>
        </w:rPr>
        <w:t>：</w:t>
      </w:r>
    </w:p>
    <w:p w14:paraId="38630427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全程3D水獭实时表情动作匹配，无键盘输入，仅语音+手势交互</w:t>
      </w:r>
    </w:p>
    <w:p w14:paraId="6BB42584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取名/设定成功后播放撒花庆祝动画，星星收集特效</w:t>
      </w:r>
    </w:p>
    <w:p w14:paraId="19CFEBF3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无应答10秒后，水獭主动引导「你可以叫我淘淘哦，喜欢的话就大声说出来吧！」</w:t>
      </w:r>
    </w:p>
    <w:p w14:paraId="23ABB4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后端逻辑</w:t>
      </w:r>
      <w:r>
        <w:rPr>
          <w:rFonts w:ascii="Arial" w:hAnsi="Arial" w:eastAsia="等线" w:cs="Arial"/>
          <w:sz w:val="22"/>
        </w:rPr>
        <w:t>：</w:t>
      </w:r>
    </w:p>
    <w:p w14:paraId="42156F58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记录伙伴名字、性格标签，生成唯一伙伴ID，与用户UID绑定</w:t>
      </w:r>
    </w:p>
    <w:p w14:paraId="4ABD7404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基于性格标签，匹配后续剧情的水獭动作库、台词库、语音语调</w:t>
      </w:r>
    </w:p>
    <w:p w14:paraId="60DDD830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数据存入用户成长档案，用于后续AI分身成长行为生成</w:t>
      </w:r>
    </w:p>
    <w:p w14:paraId="30267A0E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 xml:space="preserve">1.3 </w:t>
      </w:r>
      <w:r>
        <w:rPr>
          <w:rFonts w:ascii="Arial" w:hAnsi="Arial" w:eastAsia="等线" w:cs="Arial"/>
          <w:b/>
          <w:sz w:val="30"/>
          <w:shd w:val="clear" w:fill="FFE928"/>
        </w:rPr>
        <w:t>暖场：基础互动练习模块</w:t>
      </w:r>
      <w:bookmarkEnd w:id="14"/>
    </w:p>
    <w:p w14:paraId="3203B1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：引导用户完成肢体动作+发声练习，掌握核心交互规则，建立操作信心。</w:t>
      </w:r>
    </w:p>
    <w:p w14:paraId="2BCC67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  <w:r>
        <w:rPr>
          <w:rFonts w:ascii="Arial" w:hAnsi="Arial" w:eastAsia="等线" w:cs="Arial"/>
          <w:sz w:val="22"/>
        </w:rPr>
        <w:t>：完成伙伴领养</w:t>
      </w:r>
    </w:p>
    <w:p w14:paraId="1FD211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时长</w:t>
      </w:r>
      <w:r>
        <w:rPr>
          <w:rFonts w:ascii="Arial" w:hAnsi="Arial" w:eastAsia="等线" w:cs="Arial"/>
          <w:sz w:val="22"/>
        </w:rPr>
        <w:t>：2分钟</w:t>
      </w:r>
    </w:p>
    <w:p w14:paraId="0B1580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功能详情</w:t>
      </w:r>
      <w:r>
        <w:rPr>
          <w:rFonts w:ascii="Arial" w:hAnsi="Arial" w:eastAsia="等线" w:cs="Arial"/>
          <w:sz w:val="22"/>
        </w:rPr>
        <w:t>：</w:t>
      </w:r>
    </w:p>
    <w:p w14:paraId="0DA46A39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开场引导：水獭举起魔法棒，语音「太棒啦！现在我们要学习魔法咒语和动作啦！跟着我一起做，就能开启冒险哦！」</w:t>
      </w:r>
    </w:p>
    <w:p w14:paraId="1C68CE17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核心规则教学：摇动魔法棒（握拳左右摇动2次），即可开启魔法指令，演示2遍，用户练习1遍即可通过</w:t>
      </w:r>
    </w:p>
    <w:p w14:paraId="233056A7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动作练习：从预设5个动作中随机抽取3个，依次完成</w:t>
      </w:r>
    </w:p>
    <w:p w14:paraId="195124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预设动作库：</w:t>
      </w:r>
    </w:p>
    <w:p w14:paraId="17FDCC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动作：挺胸抬头，伸个懒腰；咒语：爸爸的妈妈是外婆</w:t>
      </w:r>
    </w:p>
    <w:p w14:paraId="089836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动作：踮脚，向上举手；咒语：小水獭全身变</w:t>
      </w:r>
    </w:p>
    <w:p w14:paraId="49947C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动作：用魔法棒在空中写个666；咒语：666</w:t>
      </w:r>
    </w:p>
    <w:p w14:paraId="1967B5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动作：前进一步划个X，后退一步划个Y；咒语：XY魔法变</w:t>
      </w:r>
    </w:p>
    <w:p w14:paraId="55617A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⑤ 动作：双手叉腰，原地跳一下；咒语：水獭水獭冲冲冲</w:t>
      </w:r>
    </w:p>
    <w:p w14:paraId="476A138A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单动作完成流程：</w:t>
      </w:r>
    </w:p>
    <w:p w14:paraId="28B63B88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水獭慢速演示动作+咒语2遍</w:t>
      </w:r>
    </w:p>
    <w:p w14:paraId="1D4A0D72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引导用户完成，摄像头+麦克风实时识别</w:t>
      </w:r>
    </w:p>
    <w:p w14:paraId="6D27553D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动作+咒语均识别成功：欢呼特效，语音「太棒啦！你学会这个魔法啦！」</w:t>
      </w:r>
    </w:p>
    <w:p w14:paraId="38A23A8F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识别失败：重新演示，3次重试后简化要求，仅完成动作/说出咒语其一即可通过</w:t>
      </w:r>
    </w:p>
    <w:p w14:paraId="7CC0A9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前端交互</w:t>
      </w:r>
      <w:r>
        <w:rPr>
          <w:rFonts w:ascii="Arial" w:hAnsi="Arial" w:eastAsia="等线" w:cs="Arial"/>
          <w:sz w:val="22"/>
        </w:rPr>
        <w:t>：</w:t>
      </w:r>
    </w:p>
    <w:p w14:paraId="4F77EA24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屏幕左下角固定动作引导小窗，同步播放水獭演示动画，方便用户对照</w:t>
      </w:r>
    </w:p>
    <w:p w14:paraId="534C4A73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动作识别成功时，轨迹出现彩色魔法光带，屏幕实时显示用户动作捕捉轮廓</w:t>
      </w:r>
    </w:p>
    <w:p w14:paraId="191D001E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进度用星星填充卡通进度条展示，无冰冷数字，全程无文字</w:t>
      </w:r>
    </w:p>
    <w:p w14:paraId="288B76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后端逻辑</w:t>
      </w:r>
      <w:r>
        <w:rPr>
          <w:rFonts w:ascii="Arial" w:hAnsi="Arial" w:eastAsia="等线" w:cs="Arial"/>
          <w:sz w:val="22"/>
        </w:rPr>
        <w:t>：</w:t>
      </w:r>
    </w:p>
    <w:p w14:paraId="0582FA8E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调用MediaPipe模型，前端实时识别肢体动作，匹配预设动作阈值</w:t>
      </w:r>
    </w:p>
    <w:p w14:paraId="605BDFDA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调用ASR模型，实时识别语音内容，匹配咒语文本</w:t>
      </w:r>
    </w:p>
    <w:p w14:paraId="56C75FB2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记录用户动作完成度、识别成功率，存入用户成长档案</w:t>
      </w:r>
    </w:p>
    <w:p w14:paraId="12CFAD1B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全部练习完成后，解锁场景选择环节</w:t>
      </w:r>
    </w:p>
    <w:p w14:paraId="59ACC097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 xml:space="preserve">1.4 </w:t>
      </w:r>
      <w:r>
        <w:rPr>
          <w:rFonts w:ascii="Arial" w:hAnsi="Arial" w:eastAsia="等线" w:cs="Arial"/>
          <w:b/>
          <w:sz w:val="30"/>
          <w:shd w:val="clear" w:fill="FFE928"/>
        </w:rPr>
        <w:t>场景选择与暖场模块</w:t>
      </w:r>
      <w:bookmarkEnd w:id="15"/>
    </w:p>
    <w:p w14:paraId="51D574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：完成场景选择，熟悉场景移动、NPC交互规则，完成场景个性化设定。</w:t>
      </w:r>
    </w:p>
    <w:p w14:paraId="4AACFE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  <w:r>
        <w:rPr>
          <w:rFonts w:ascii="Arial" w:hAnsi="Arial" w:eastAsia="等线" w:cs="Arial"/>
          <w:sz w:val="22"/>
        </w:rPr>
        <w:t>：完成基础互动练习</w:t>
      </w:r>
    </w:p>
    <w:p w14:paraId="2BDAEF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时长</w:t>
      </w:r>
      <w:r>
        <w:rPr>
          <w:rFonts w:ascii="Arial" w:hAnsi="Arial" w:eastAsia="等线" w:cs="Arial"/>
          <w:sz w:val="22"/>
        </w:rPr>
        <w:t>：3分钟（1分钟选择+2分钟暖场）</w:t>
      </w:r>
    </w:p>
    <w:p w14:paraId="4D389A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功能详情</w:t>
      </w:r>
      <w:r>
        <w:rPr>
          <w:rFonts w:ascii="Arial" w:hAnsi="Arial" w:eastAsia="等线" w:cs="Arial"/>
          <w:sz w:val="22"/>
        </w:rPr>
        <w:t>：</w:t>
      </w:r>
    </w:p>
    <w:p w14:paraId="05B9F6F5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场景选择环节：</w:t>
      </w:r>
    </w:p>
    <w:p w14:paraId="2E190289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水獭语音「现在我们要选择冒险的地方啦！你想去哪里玩呢？」</w:t>
      </w:r>
    </w:p>
    <w:p w14:paraId="31CDD924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屏幕展示4个3D场景卡片：城堡、沙滩、森林、太空，MVP仅森林场景高亮可选择，其余显示「即将开启」</w:t>
      </w:r>
    </w:p>
    <w:p w14:paraId="4BEFE21D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选择方式：用魔法棒圈选森林场景，大声说出「森林」，即可确认</w:t>
      </w:r>
    </w:p>
    <w:p w14:paraId="2734DA39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10秒无操作自动选中森林场景，语音「那我们就去神秘的大森林冒险吧！出发！」</w:t>
      </w:r>
    </w:p>
    <w:p w14:paraId="274AA185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场景个性化设定：</w:t>
      </w:r>
    </w:p>
    <w:p w14:paraId="272C353E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进入3D森林场景，黄昏光影效果，水獭语音「哇！我们来到大森林啦！你知道现在是什么时候吗？」</w:t>
      </w:r>
    </w:p>
    <w:p w14:paraId="328783F3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年份选择：3个悬浮选项（2026年、2126年、恐龙时代），用户圈选+语音确认，场景光影同步变化</w:t>
      </w:r>
    </w:p>
    <w:p w14:paraId="2A3FCB0D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季节选择：4个悬浮选项（春天、夏天、秋天、冬天），用户圈选+语音确认，场景环境同步变化（冬天下雪、夏天蝉鸣等）</w:t>
      </w:r>
    </w:p>
    <w:p w14:paraId="4DA59DEE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开放式提问：水獭语音「太棒啦！我们现在就在【年份】的【季节】的大森林里！你想在这里做什么呀？」，用户语音回答，AI全程正向认可</w:t>
      </w:r>
    </w:p>
    <w:p w14:paraId="711F84E3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移动规则学习：</w:t>
      </w:r>
    </w:p>
    <w:p w14:paraId="0E7CFF6C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左移动：往左挥魔法棒+大声说出「左转弯」，水獭往左跑</w:t>
      </w:r>
    </w:p>
    <w:p w14:paraId="18685286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右移动：往右挥魔法棒+大声说出「右变道」，水獭往右跑</w:t>
      </w:r>
    </w:p>
    <w:p w14:paraId="6F7F3313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前进：向前指魔法棒+大声说出「向前冲」，水獭向前跑</w:t>
      </w:r>
    </w:p>
    <w:p w14:paraId="154D39BC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每个动作演示2遍，用户练习1遍，识别成功即通过</w:t>
      </w:r>
    </w:p>
    <w:p w14:paraId="7513F919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NPC交互规则学习：</w:t>
      </w:r>
    </w:p>
    <w:p w14:paraId="3192BADD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场景出现小精灵NPC，水獭语音「看！那里有个小精灵！对喜欢的小精灵用魔法棒画个圈，大声说出它的名字，就能和它打招呼啦！」</w:t>
      </w:r>
    </w:p>
    <w:p w14:paraId="4DD062E6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用户完成圈选+语音打招呼，小精灵挥手回应，完成规则学习</w:t>
      </w:r>
    </w:p>
    <w:p w14:paraId="362F84E3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3个剧情选项悬浮展示：【和它做朋友】【和它一起玩】【问它森林里的秘密】，用户向前指+语音选择，触发对应动画后回归主线</w:t>
      </w:r>
    </w:p>
    <w:p w14:paraId="74140C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前端交互</w:t>
      </w:r>
      <w:r>
        <w:rPr>
          <w:rFonts w:ascii="Arial" w:hAnsi="Arial" w:eastAsia="等线" w:cs="Arial"/>
          <w:sz w:val="22"/>
        </w:rPr>
        <w:t>：</w:t>
      </w:r>
    </w:p>
    <w:p w14:paraId="2E7D4EC7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3D森林场景支持360度自由探索，用户可通过手势控制水獭移动，场景有碰撞体积，草丛/花朵/蘑菇均可交互触发特效</w:t>
      </w:r>
    </w:p>
    <w:p w14:paraId="12526A63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所有选项均为3D卡通图标+语音播报，无冗余文字</w:t>
      </w:r>
    </w:p>
    <w:p w14:paraId="0C14098F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场景光影、环境元素随用户选择实时变化，营造专属感</w:t>
      </w:r>
    </w:p>
    <w:p w14:paraId="15BB7C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后端逻辑</w:t>
      </w:r>
      <w:r>
        <w:rPr>
          <w:rFonts w:ascii="Arial" w:hAnsi="Arial" w:eastAsia="等线" w:cs="Arial"/>
          <w:sz w:val="22"/>
        </w:rPr>
        <w:t>：</w:t>
      </w:r>
    </w:p>
    <w:p w14:paraId="0EC96D8F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记录用户的时间、季节选择，同步修改场景环境配置</w:t>
      </w:r>
    </w:p>
    <w:p w14:paraId="523EC888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预加载主线剧情【消失的月亮】的所有3D资源、NPC模型、音频配置</w:t>
      </w:r>
    </w:p>
    <w:p w14:paraId="1DC24790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初始化剧情引擎，重置剧情进度节点</w:t>
      </w:r>
    </w:p>
    <w:p w14:paraId="49D706CA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记录用户的交互选择，存入剧情档案，用于后续故事生成</w:t>
      </w:r>
    </w:p>
    <w:p w14:paraId="30204B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6C8F852D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模块二：MVP主线剧情【消失的月亮】</w:t>
      </w:r>
      <w:bookmarkEnd w:id="16"/>
    </w:p>
    <w:p w14:paraId="4CF2F5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剧情总览</w:t>
      </w:r>
      <w:r>
        <w:rPr>
          <w:rFonts w:ascii="Arial" w:hAnsi="Arial" w:eastAsia="等线" w:cs="Arial"/>
          <w:sz w:val="22"/>
        </w:rPr>
        <w:t>：水獭发现月亮失踪，和用户一起穿越森林，通过NPC互动完成表达练习，经历假月亮反转，最终找到和用户想象中一模一样的真月亮，完成故事闭环。</w:t>
      </w:r>
    </w:p>
    <w:p w14:paraId="7FC4E5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总时长</w:t>
      </w:r>
      <w:r>
        <w:rPr>
          <w:rFonts w:ascii="Arial" w:hAnsi="Arial" w:eastAsia="等线" w:cs="Arial"/>
          <w:sz w:val="22"/>
        </w:rPr>
        <w:t>：15-20分钟</w:t>
      </w:r>
    </w:p>
    <w:p w14:paraId="4B3F30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核心目标</w:t>
      </w:r>
      <w:r>
        <w:rPr>
          <w:rFonts w:ascii="Arial" w:hAnsi="Arial" w:eastAsia="等线" w:cs="Arial"/>
          <w:sz w:val="22"/>
        </w:rPr>
        <w:t>：通过3轮互动+2次故事收束，引导孩子完成定向表达、开放式表达、逻辑叙事练习。</w:t>
      </w:r>
    </w:p>
    <w:p w14:paraId="00960DF7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 xml:space="preserve">2.1 </w:t>
      </w:r>
      <w:r>
        <w:rPr>
          <w:rFonts w:ascii="Arial" w:hAnsi="Arial" w:eastAsia="等线" w:cs="Arial"/>
          <w:b/>
          <w:sz w:val="30"/>
          <w:shd w:val="clear" w:fill="FFE928"/>
        </w:rPr>
        <w:t>剧情开场：月亮失踪了</w:t>
      </w:r>
      <w:bookmarkEnd w:id="17"/>
    </w:p>
    <w:p w14:paraId="2460D5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  <w:r>
        <w:rPr>
          <w:rFonts w:ascii="Arial" w:hAnsi="Arial" w:eastAsia="等线" w:cs="Arial"/>
          <w:sz w:val="22"/>
        </w:rPr>
        <w:t>：完成场景暖场规则学习</w:t>
      </w:r>
    </w:p>
    <w:p w14:paraId="782856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功能详情</w:t>
      </w:r>
      <w:r>
        <w:rPr>
          <w:rFonts w:ascii="Arial" w:hAnsi="Arial" w:eastAsia="等线" w:cs="Arial"/>
          <w:sz w:val="22"/>
        </w:rPr>
        <w:t>：</w:t>
      </w:r>
    </w:p>
    <w:p w14:paraId="017D2749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场景变化：黄昏快速转为夜晚，天空月亮消失，星星变暗，森林光线减弱，萤火虫光效亮起，营造紧张氛围</w:t>
      </w:r>
    </w:p>
    <w:p w14:paraId="17B575A1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水獭抬头看天，着急跺脚，语音播放「月亮失踪了！我必须去森林尽头，把月亮找回来！」</w:t>
      </w:r>
    </w:p>
    <w:p w14:paraId="145D8719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水獭转向用户，语音「我们一起去森林尽头，把月亮找回来吧！准备好了吗？大声说出‘出发！’，我们就往前冲！」</w:t>
      </w:r>
    </w:p>
    <w:p w14:paraId="47278439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用户说出「出发」识别成功后，水獭向前跑，场景推进，进入第一部分剧情；3次识别失败后自动推进剧情</w:t>
      </w:r>
    </w:p>
    <w:p w14:paraId="71F8B7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前端交互</w:t>
      </w:r>
      <w:r>
        <w:rPr>
          <w:rFonts w:ascii="Arial" w:hAnsi="Arial" w:eastAsia="等线" w:cs="Arial"/>
          <w:sz w:val="22"/>
        </w:rPr>
        <w:t>：</w:t>
      </w:r>
    </w:p>
    <w:p w14:paraId="44F0994F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月亮消失动画流畅自然，光影同步变化，风吹树叶动画烘托氛围</w:t>
      </w:r>
    </w:p>
    <w:p w14:paraId="4AB5AEA1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用户说出「出发」后，出现加速特效，场景向前推进，进入跑酷探索模式</w:t>
      </w:r>
    </w:p>
    <w:p w14:paraId="6671C5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后端逻辑</w:t>
      </w:r>
      <w:r>
        <w:rPr>
          <w:rFonts w:ascii="Arial" w:hAnsi="Arial" w:eastAsia="等线" w:cs="Arial"/>
          <w:sz w:val="22"/>
        </w:rPr>
        <w:t>：</w:t>
      </w:r>
    </w:p>
    <w:p w14:paraId="0B2DE0B3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触发剧情开场节点，记录剧情进度</w:t>
      </w:r>
    </w:p>
    <w:p w14:paraId="759F0B07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预加载第一部分NPC资源、AI交互配置</w:t>
      </w:r>
    </w:p>
    <w:p w14:paraId="3A6DF14C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开启跑酷模式，实时渲染场景，同步水獭移动与用户指令</w:t>
      </w:r>
    </w:p>
    <w:p w14:paraId="50DF4CB2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2.2 第一部分：森林奇遇，遇见小伙伴</w:t>
      </w:r>
      <w:bookmarkEnd w:id="18"/>
    </w:p>
    <w:p w14:paraId="307C29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时长</w:t>
      </w:r>
      <w:r>
        <w:rPr>
          <w:rFonts w:ascii="Arial" w:hAnsi="Arial" w:eastAsia="等线" w:cs="Arial"/>
          <w:sz w:val="22"/>
        </w:rPr>
        <w:t>：约5分钟</w:t>
      </w:r>
    </w:p>
    <w:p w14:paraId="3355C1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核心目标</w:t>
      </w:r>
      <w:r>
        <w:rPr>
          <w:rFonts w:ascii="Arial" w:hAnsi="Arial" w:eastAsia="等线" w:cs="Arial"/>
          <w:sz w:val="22"/>
        </w:rPr>
        <w:t>：完成定向表达+开放式表达练习，第一次故事收束，建立叙事逻辑</w:t>
      </w:r>
    </w:p>
    <w:p w14:paraId="7B4BFEB7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子环节1：</w:t>
      </w:r>
      <w:r>
        <w:rPr>
          <w:rFonts w:ascii="Arial" w:hAnsi="Arial" w:eastAsia="等线" w:cs="Arial"/>
          <w:b/>
          <w:sz w:val="28"/>
          <w:shd w:val="clear" w:fill="FFE928"/>
        </w:rPr>
        <w:t>小NPC 闪闪互动</w:t>
      </w:r>
      <w:bookmarkEnd w:id="19"/>
    </w:p>
    <w:p w14:paraId="7E6C47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触发条件</w:t>
      </w:r>
      <w:r>
        <w:rPr>
          <w:rFonts w:ascii="Arial" w:hAnsi="Arial" w:eastAsia="等线" w:cs="Arial"/>
          <w:sz w:val="22"/>
        </w:rPr>
        <w:t>：开场后水獭向前跑10秒，草丛跳出被困的萤火虫闪闪</w:t>
      </w:r>
    </w:p>
    <w:p w14:paraId="72FE9B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功能详情</w:t>
      </w:r>
      <w:r>
        <w:rPr>
          <w:rFonts w:ascii="Arial" w:hAnsi="Arial" w:eastAsia="等线" w:cs="Arial"/>
          <w:sz w:val="22"/>
        </w:rPr>
        <w:t>：</w:t>
      </w:r>
    </w:p>
    <w:p w14:paraId="71DF0165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闪闪被网子罩住挣扎，语音「救命呀！谁来帮帮我！」</w:t>
      </w:r>
    </w:p>
    <w:p w14:paraId="7C6BD80F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引导用户：用魔法棒画个圈，大声说出「闪闪」，即可救出闪闪；3次动作识别失败后自动救出</w:t>
      </w:r>
    </w:p>
    <w:p w14:paraId="6967EE4C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闪闪获救后，语音「【水獭名】，谢谢你救了我！你这么急急忙忙的，要去干啥呀？」</w:t>
      </w:r>
    </w:p>
    <w:p w14:paraId="4A9FA3A3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核心交互：10秒限时定向回答挑战</w:t>
      </w:r>
    </w:p>
    <w:p w14:paraId="4EA433C3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规则：用户需在10秒内说出和「我去找月亮」相关的内容，屏幕用星星消失动画做倒计时</w:t>
      </w:r>
    </w:p>
    <w:p w14:paraId="2B11AF51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正确判定：包含「找月亮」「月亮失踪了」「去森林尽头找月亮」核心关键词即正确</w:t>
      </w:r>
    </w:p>
    <w:p w14:paraId="4032AB28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错误处理：</w:t>
      </w:r>
    </w:p>
    <w:p w14:paraId="392295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第一次错误：闪闪引导「哎呀，我没听清哦，你再说一遍好不好？」，重新倒计时</w:t>
      </w:r>
    </w:p>
    <w:p w14:paraId="7316AC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第二次错误：给出提示「提示你哦！我们要去找一个晚上会发光的东西，挂在天上，是什么呀？」</w:t>
      </w:r>
    </w:p>
    <w:p w14:paraId="6EF03A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第三次错误：直接给出答案「我们要去找月亮对不对！跟着我说：‘我去找月亮！’」，用户跟读即可通过</w:t>
      </w:r>
    </w:p>
    <w:p w14:paraId="40F87CB7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正确处理：闪闪欢呼，发放10颗星星奖励，语音「哇！太棒啦！祝你一路顺利呀！」</w:t>
      </w:r>
    </w:p>
    <w:p w14:paraId="20623692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闪闪飞走，水獭继续前进，进入下一个环节</w:t>
      </w:r>
    </w:p>
    <w:p w14:paraId="12B17B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前端交互</w:t>
      </w:r>
      <w:r>
        <w:rPr>
          <w:rFonts w:ascii="Arial" w:hAnsi="Arial" w:eastAsia="等线" w:cs="Arial"/>
          <w:sz w:val="22"/>
        </w:rPr>
        <w:t>：</w:t>
      </w:r>
    </w:p>
    <w:p w14:paraId="615B35C7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闪闪为卡通萤火虫形象，带发光特效，动作生动，情绪变化清晰</w:t>
      </w:r>
    </w:p>
    <w:p w14:paraId="1A2AE11A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倒计时用星星逐个消失的动画，无数字，节奏舒缓，避免给孩子造成压力</w:t>
      </w:r>
    </w:p>
    <w:p w14:paraId="60055164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回答正确时触发星星特效，欢快音效同步响起</w:t>
      </w:r>
    </w:p>
    <w:p w14:paraId="747FFC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后端逻辑</w:t>
      </w:r>
      <w:r>
        <w:rPr>
          <w:rFonts w:ascii="Arial" w:hAnsi="Arial" w:eastAsia="等线" w:cs="Arial"/>
          <w:sz w:val="22"/>
        </w:rPr>
        <w:t>：</w:t>
      </w:r>
    </w:p>
    <w:p w14:paraId="2FD36803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ASR实时识别用户语音，提取关键词，判定是否符合要求</w:t>
      </w:r>
    </w:p>
    <w:p w14:paraId="29D525DD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大模型基于用户回答生成对应NPC回复，适配不同内容</w:t>
      </w:r>
    </w:p>
    <w:p w14:paraId="2695C664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记录用户回答内容、重试次数、奖励数据，存入剧情档案</w:t>
      </w:r>
    </w:p>
    <w:p w14:paraId="1817EAD6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子环节2：</w:t>
      </w:r>
      <w:r>
        <w:rPr>
          <w:rFonts w:ascii="Arial" w:hAnsi="Arial" w:eastAsia="等线" w:cs="Arial"/>
          <w:b/>
          <w:sz w:val="28"/>
          <w:shd w:val="clear" w:fill="B7EDB1"/>
        </w:rPr>
        <w:t>小NPC 小贝壳互动</w:t>
      </w:r>
      <w:bookmarkEnd w:id="20"/>
    </w:p>
    <w:p w14:paraId="493C6E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触发条件</w:t>
      </w:r>
      <w:r>
        <w:rPr>
          <w:rFonts w:ascii="Arial" w:hAnsi="Arial" w:eastAsia="等线" w:cs="Arial"/>
          <w:sz w:val="22"/>
        </w:rPr>
        <w:t>：完成闪闪互动后，水獭向前跑10秒，小溪里出现小贝壳</w:t>
      </w:r>
    </w:p>
    <w:p w14:paraId="53D8F9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功能详情</w:t>
      </w:r>
      <w:r>
        <w:rPr>
          <w:rFonts w:ascii="Arial" w:hAnsi="Arial" w:eastAsia="等线" w:cs="Arial"/>
          <w:sz w:val="22"/>
        </w:rPr>
        <w:t>：</w:t>
      </w:r>
    </w:p>
    <w:p w14:paraId="1D4E0FFE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小贝壳从水里探出头，珍珠发光，语音「嗨！【水獭名】！你要去哪里呀？」</w:t>
      </w:r>
    </w:p>
    <w:p w14:paraId="0873FD1B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小贝壳提问：「【水獭名】，你为啥要去找月亮呀？」</w:t>
      </w:r>
    </w:p>
    <w:p w14:paraId="6CA11A6B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核心交互：开放式表达引导</w:t>
      </w:r>
    </w:p>
    <w:p w14:paraId="5F041DF2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水獭提示「【水獭名】，告诉它你真实的想法吧！为什么要去找月亮呀？」</w:t>
      </w:r>
    </w:p>
    <w:p w14:paraId="64FB37F8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无时间限制、无标准答案，用户可自由表达，AI全程正向鼓励，无任何否定</w:t>
      </w:r>
    </w:p>
    <w:p w14:paraId="1B58E04B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对话持续1-2个回合，小贝壳给出鼓励，发放15颗星星奖励，语音「你太棒啦！一定会找到月亮的！加油！」</w:t>
      </w:r>
    </w:p>
    <w:p w14:paraId="55CE0398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小贝壳缩回水里，水獭继续前进，进入大NPC环节</w:t>
      </w:r>
    </w:p>
    <w:p w14:paraId="00F62D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前端交互</w:t>
      </w:r>
      <w:r>
        <w:rPr>
          <w:rFonts w:ascii="Arial" w:hAnsi="Arial" w:eastAsia="等线" w:cs="Arial"/>
          <w:sz w:val="22"/>
        </w:rPr>
        <w:t>：</w:t>
      </w:r>
    </w:p>
    <w:p w14:paraId="152EAFE6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小溪流水动画流畅，小贝壳表情温柔，用户说话时同步做出倾听、点头动作</w:t>
      </w:r>
    </w:p>
    <w:p w14:paraId="6E170D59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奖励发放时，珍珠从贝壳飞出变成星星，触发收集动画</w:t>
      </w:r>
    </w:p>
    <w:p w14:paraId="27A833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后端逻辑</w:t>
      </w:r>
      <w:r>
        <w:rPr>
          <w:rFonts w:ascii="Arial" w:hAnsi="Arial" w:eastAsia="等线" w:cs="Arial"/>
          <w:sz w:val="22"/>
        </w:rPr>
        <w:t>：</w:t>
      </w:r>
    </w:p>
    <w:p w14:paraId="217E2CA1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ASR+大模型实时响应用户语音，生成共情、鼓励的正向回复</w:t>
      </w:r>
    </w:p>
    <w:p w14:paraId="6A746753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记录用户的回答内容，作为后续故事收束、视频生成的核心素材</w:t>
      </w:r>
    </w:p>
    <w:p w14:paraId="7304CF3F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更新用户星星总数，存入成长档案</w:t>
      </w:r>
    </w:p>
    <w:p w14:paraId="4A096B4A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子环节3：</w:t>
      </w:r>
      <w:r>
        <w:rPr>
          <w:rFonts w:ascii="Arial" w:hAnsi="Arial" w:eastAsia="等线" w:cs="Arial"/>
          <w:b/>
          <w:sz w:val="28"/>
          <w:shd w:val="clear" w:fill="FFE928"/>
        </w:rPr>
        <w:t>大NPC 猕猴桃先生，第一次故事收束</w:t>
      </w:r>
      <w:bookmarkEnd w:id="21"/>
    </w:p>
    <w:p w14:paraId="63B6C6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触发条件</w:t>
      </w:r>
      <w:r>
        <w:rPr>
          <w:rFonts w:ascii="Arial" w:hAnsi="Arial" w:eastAsia="等线" w:cs="Arial"/>
          <w:sz w:val="22"/>
        </w:rPr>
        <w:t>：完成小贝壳互动后，水獭向前跑5秒，路中间出现猕猴桃NPC</w:t>
      </w:r>
    </w:p>
    <w:p w14:paraId="3C2529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功能详情</w:t>
      </w:r>
      <w:r>
        <w:rPr>
          <w:rFonts w:ascii="Arial" w:hAnsi="Arial" w:eastAsia="等线" w:cs="Arial"/>
          <w:sz w:val="22"/>
        </w:rPr>
        <w:t>：</w:t>
      </w:r>
    </w:p>
    <w:p w14:paraId="748DF127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猕猴桃跳一下，语音「嗨！小水獭！你猜猜我是谁？」</w:t>
      </w:r>
    </w:p>
    <w:p w14:paraId="71D617C9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核心交互1：名字自定义</w:t>
      </w:r>
    </w:p>
    <w:p w14:paraId="7266DDE5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用户语音说出任意名字/称呼，无标准答案，所有回答均正确</w:t>
      </w:r>
    </w:p>
    <w:p w14:paraId="1FADED49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猕猴桃欢呼跳跃，语音「没错！我就是【用户说的名字】！太聪明啦！」，发放20颗星星奖励</w:t>
      </w:r>
    </w:p>
    <w:p w14:paraId="3E320E51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该名字永久同步至后续所有剧情，NPC全程使用该名字</w:t>
      </w:r>
    </w:p>
    <w:p w14:paraId="40A6CA88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核心交互2：第一次故事复述与逻辑引导</w:t>
      </w:r>
    </w:p>
    <w:p w14:paraId="5F345B4E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猕猴桃提问「太棒啦！现在可以告诉我，你现在在干什么吗？把你刚刚经历的事情，串起来讲给我听好不好？」</w:t>
      </w:r>
    </w:p>
    <w:p w14:paraId="6BA64CF4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标准答案核心要点（3个必须要素）：</w:t>
      </w:r>
    </w:p>
    <w:p w14:paraId="050A1F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我因为XX原因，要去找月亮</w:t>
      </w:r>
    </w:p>
    <w:p w14:paraId="7FA75E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我要去森林尽头找月亮</w:t>
      </w:r>
    </w:p>
    <w:p w14:paraId="638AF3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路上我碰到了闪闪和小贝壳</w:t>
      </w:r>
    </w:p>
    <w:p w14:paraId="6D9D7420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引导规则：</w:t>
      </w:r>
    </w:p>
    <w:p w14:paraId="444B93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全部3个要点覆盖：判定完美完成，发放50颗星星超大奖励，欢呼特效</w:t>
      </w:r>
    </w:p>
    <w:p w14:paraId="434A31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缺少1-2个要点：引导式发问，如「你刚刚在路上碰到了谁呀？」「你是为什么要去找月亮呀？」，用户补充完成后发放30颗星星</w:t>
      </w:r>
    </w:p>
    <w:p w14:paraId="287293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2次引导后仍未完成：猕猴桃直接给出完整标准句子，引导用户逐句跟读，完成后发放20颗星星</w:t>
      </w:r>
    </w:p>
    <w:p w14:paraId="1FF2B107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完成后猕猴桃让开道路，语音「你太棒啦！快继续去森林尽头找月亮吧！我们还会再见面的！」，消失在草丛中，水獭继续前进，进入第二部分剧情</w:t>
      </w:r>
    </w:p>
    <w:p w14:paraId="4A4113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前端交互</w:t>
      </w:r>
      <w:r>
        <w:rPr>
          <w:rFonts w:ascii="Arial" w:hAnsi="Arial" w:eastAsia="等线" w:cs="Arial"/>
          <w:sz w:val="22"/>
        </w:rPr>
        <w:t>：</w:t>
      </w:r>
    </w:p>
    <w:p w14:paraId="675D1F89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猕猴桃为毛茸茸的卡通形象，表情丰富、动作夸张，亲和力强，用户设定的名字全程显示在头顶</w:t>
      </w:r>
    </w:p>
    <w:p w14:paraId="4BF54395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引导发问时，屏幕出现对应NPC小图标，帮助用户回忆</w:t>
      </w:r>
    </w:p>
    <w:p w14:paraId="1F6494E9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复述完成后触发全屏星星雨特效，欢快庆祝音效</w:t>
      </w:r>
    </w:p>
    <w:p w14:paraId="09E182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后端逻辑</w:t>
      </w:r>
      <w:r>
        <w:rPr>
          <w:rFonts w:ascii="Arial" w:hAnsi="Arial" w:eastAsia="等线" w:cs="Arial"/>
          <w:sz w:val="22"/>
        </w:rPr>
        <w:t>：</w:t>
      </w:r>
    </w:p>
    <w:p w14:paraId="5F239725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记录用户设定的NPC名字，同步至后续所有剧情对话、音频</w:t>
      </w:r>
    </w:p>
    <w:p w14:paraId="01BC83C7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ASR+大模型实时识别用户故事内容，提取核心要点，对比剧情档案记录的用户经历，判断完成度</w:t>
      </w:r>
    </w:p>
    <w:p w14:paraId="502A5B83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基于完成情况生成对应引导话术，确保用户完成叙事逻辑练习</w:t>
      </w:r>
    </w:p>
    <w:p w14:paraId="6E4C9EDB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记录用户复述完成度、要点覆盖度，存入成长档案</w:t>
      </w:r>
    </w:p>
    <w:p w14:paraId="37C22516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 xml:space="preserve">2.3 </w:t>
      </w:r>
      <w:r>
        <w:rPr>
          <w:rFonts w:ascii="Arial" w:hAnsi="Arial" w:eastAsia="等线" w:cs="Arial"/>
          <w:b/>
          <w:sz w:val="30"/>
          <w:shd w:val="clear" w:fill="FFE928"/>
        </w:rPr>
        <w:t>第二部分：抓到假月亮</w:t>
      </w:r>
      <w:bookmarkEnd w:id="22"/>
    </w:p>
    <w:p w14:paraId="1AD283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时长</w:t>
      </w:r>
      <w:r>
        <w:rPr>
          <w:rFonts w:ascii="Arial" w:hAnsi="Arial" w:eastAsia="等线" w:cs="Arial"/>
          <w:sz w:val="22"/>
        </w:rPr>
        <w:t>：约5分钟</w:t>
      </w:r>
    </w:p>
    <w:p w14:paraId="61F5AD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核心目标</w:t>
      </w:r>
      <w:r>
        <w:rPr>
          <w:rFonts w:ascii="Arial" w:hAnsi="Arial" w:eastAsia="等线" w:cs="Arial"/>
          <w:sz w:val="22"/>
        </w:rPr>
        <w:t>：剧情分支选择互动，第二次故事收束，完成假月亮反转，推进剧情</w:t>
      </w:r>
    </w:p>
    <w:p w14:paraId="5F6A7113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子环节1：NPC 哈雷互动，剧情分支选择</w:t>
      </w:r>
      <w:bookmarkEnd w:id="23"/>
    </w:p>
    <w:p w14:paraId="562695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触发条件</w:t>
      </w:r>
      <w:r>
        <w:rPr>
          <w:rFonts w:ascii="Arial" w:hAnsi="Arial" w:eastAsia="等线" w:cs="Arial"/>
          <w:sz w:val="22"/>
        </w:rPr>
        <w:t>：完成第一次故事收束后，水獭向前跑10秒，树上跳下狐狸哈雷</w:t>
      </w:r>
    </w:p>
    <w:p w14:paraId="2C4B2F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功能详情</w:t>
      </w:r>
      <w:r>
        <w:rPr>
          <w:rFonts w:ascii="Arial" w:hAnsi="Arial" w:eastAsia="等线" w:cs="Arial"/>
          <w:sz w:val="22"/>
        </w:rPr>
        <w:t>：</w:t>
      </w:r>
    </w:p>
    <w:p w14:paraId="2926A889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哈雷滑到水獭面前，语音「嗨！【水獭名】！我知道月亮在哪里！」</w:t>
      </w:r>
    </w:p>
    <w:p w14:paraId="6BCEEF2C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核心交互：手势选择剧情分支</w:t>
      </w:r>
    </w:p>
    <w:p w14:paraId="756C8835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规则说明：哈雷语音「你想怎么做呀？想让我告诉你，就往左边挥魔法棒！不相信我，就往右边挥魔法棒！」</w:t>
      </w:r>
    </w:p>
    <w:p w14:paraId="24DD304B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屏幕左右两侧出现对应图标，用户挥动手势确认选择，3次识别失败后自动选择左侧分支</w:t>
      </w:r>
    </w:p>
    <w:p w14:paraId="7F71489F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分支1：向左挥+语音「快告诉我，月亮在哪？」</w:t>
      </w:r>
    </w:p>
    <w:p w14:paraId="2C5E9A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哈雷挑眉语音「可是，你会怎么报答我呢？」</w:t>
      </w:r>
    </w:p>
    <w:p w14:paraId="0A8A6C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开放式对话：用户语音回答，AI临场生成3个回合对话，无论用户说什么，最终哈雷都会带路</w:t>
      </w:r>
    </w:p>
    <w:p w14:paraId="1C6DCE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对话结束后，哈雷根据用户的态度，开心/气呼呼地带路，场景推进到假月亮空地</w:t>
      </w:r>
    </w:p>
    <w:p w14:paraId="45466A2E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分支2：向右挥+语音「我才不信你」</w:t>
      </w:r>
    </w:p>
    <w:p w14:paraId="126F5B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哈雷撇嘴语音「哼！不信就算了！你会后悔的！」，转身跑掉</w:t>
      </w:r>
    </w:p>
    <w:p w14:paraId="1E462D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水獭继续向前跑10秒，自动进入假月亮空地</w:t>
      </w:r>
    </w:p>
    <w:p w14:paraId="74B5D9D6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两个分支最终都会到达假月亮环节，确保剧情不卡关</w:t>
      </w:r>
    </w:p>
    <w:p w14:paraId="3A2902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前端交互</w:t>
      </w:r>
      <w:r>
        <w:rPr>
          <w:rFonts w:ascii="Arial" w:hAnsi="Arial" w:eastAsia="等线" w:cs="Arial"/>
          <w:sz w:val="22"/>
        </w:rPr>
        <w:t>：</w:t>
      </w:r>
    </w:p>
    <w:p w14:paraId="7B611B4A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哈雷为调皮的卡通狐狸形象，动作灵活，不同分支对应不同的动作、语音语调</w:t>
      </w:r>
    </w:p>
    <w:p w14:paraId="4F72E9A1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选择时对应侧图标亮起呼吸光效，挥动手势时同步出现魔法光带，即时反馈</w:t>
      </w:r>
    </w:p>
    <w:p w14:paraId="656D86DE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带路时哈雷在前方领跑，场景同步向前推进</w:t>
      </w:r>
    </w:p>
    <w:p w14:paraId="53678A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后端逻辑</w:t>
      </w:r>
      <w:r>
        <w:rPr>
          <w:rFonts w:ascii="Arial" w:hAnsi="Arial" w:eastAsia="等线" w:cs="Arial"/>
          <w:sz w:val="22"/>
        </w:rPr>
        <w:t>：</w:t>
      </w:r>
    </w:p>
    <w:p w14:paraId="39A9913C">
      <w:pPr>
        <w:numPr>
          <w:ilvl w:val="0"/>
          <w:numId w:val="1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手势识别模型实时识别用户动作，确认分支选择</w:t>
      </w:r>
    </w:p>
    <w:p w14:paraId="47EA6B9E">
      <w:pPr>
        <w:numPr>
          <w:ilvl w:val="0"/>
          <w:numId w:val="1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ASR+大模型实时响应用户对话，生成3个回合的临场对话，全程正向无否定</w:t>
      </w:r>
    </w:p>
    <w:p w14:paraId="78358DFA"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记录用户的分支选择、对话内容，存入剧情档案</w:t>
      </w:r>
    </w:p>
    <w:p w14:paraId="4F8FD5EC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无论分支选择，最终都推进到假月亮环节，确保剧情闭环</w:t>
      </w:r>
    </w:p>
    <w:p w14:paraId="758F25AE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子环节2：捡到假月亮+</w:t>
      </w:r>
      <w:r>
        <w:rPr>
          <w:rFonts w:ascii="Arial" w:hAnsi="Arial" w:eastAsia="等线" w:cs="Arial"/>
          <w:b/>
          <w:sz w:val="28"/>
          <w:shd w:val="clear" w:fill="B7EDB1"/>
        </w:rPr>
        <w:t>大NPC二次出现</w:t>
      </w:r>
      <w:bookmarkEnd w:id="24"/>
    </w:p>
    <w:p w14:paraId="29446F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功能详情</w:t>
      </w:r>
      <w:r>
        <w:rPr>
          <w:rFonts w:ascii="Arial" w:hAnsi="Arial" w:eastAsia="等线" w:cs="Arial"/>
          <w:sz w:val="22"/>
        </w:rPr>
        <w:t>：</w:t>
      </w:r>
    </w:p>
    <w:p w14:paraId="3331B409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假月亮场景：空地上，星星聚集而成的假月亮挂在矮树上，发出柔和的光</w:t>
      </w:r>
    </w:p>
    <w:p w14:paraId="61CB10C2"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水獭开心跳跃，语音「哇！月亮！我们找到月亮啦！」，引导用户用魔法棒画圈+大声说出「月亮」，摘下假月亮</w:t>
      </w:r>
    </w:p>
    <w:p w14:paraId="1E3D9DFE">
      <w:pPr>
        <w:numPr>
          <w:ilvl w:val="0"/>
          <w:numId w:val="1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假月亮飞到水獭怀里，触发开心转圈动画，欢快音效响起</w:t>
      </w:r>
    </w:p>
    <w:p w14:paraId="648B56FE"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猕猴桃NPC突然从草丛跳出，语音「嗨！【水獭名】！还记得我是谁吗？」</w:t>
      </w:r>
    </w:p>
    <w:p w14:paraId="605E1E27">
      <w:pPr>
        <w:numPr>
          <w:ilvl w:val="0"/>
          <w:numId w:val="1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核心交互1：名字确认</w:t>
      </w:r>
    </w:p>
    <w:p w14:paraId="44AD8FE2">
      <w:pPr>
        <w:numPr>
          <w:ilvl w:val="0"/>
          <w:numId w:val="1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用户说出之前设定的名字，判定正确，发放20颗星星奖励，语音「太聪明啦！没错！我就是【名字】！」</w:t>
      </w:r>
    </w:p>
    <w:p w14:paraId="3DE798FF">
      <w:pPr>
        <w:numPr>
          <w:ilvl w:val="0"/>
          <w:numId w:val="1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说错/10秒无应答：猕猴桃引导「哎呀，忘记啦？我是【名字】呀！你能不能重复一遍我的名字！」，用户跟读即可通过，发放10颗星星</w:t>
      </w:r>
    </w:p>
    <w:p w14:paraId="144D6EAF">
      <w:pPr>
        <w:numPr>
          <w:ilvl w:val="0"/>
          <w:numId w:val="1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核心交互2：第二次故事收束</w:t>
      </w:r>
    </w:p>
    <w:p w14:paraId="0F8329FE">
      <w:pPr>
        <w:numPr>
          <w:ilvl w:val="0"/>
          <w:numId w:val="1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猕猴桃提问「太棒啦！可以跟我说一下你刚刚的故事吗？你是怎么找到这个月亮的呀？」</w:t>
      </w:r>
    </w:p>
    <w:p w14:paraId="0A184EDA">
      <w:pPr>
        <w:numPr>
          <w:ilvl w:val="0"/>
          <w:numId w:val="1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核心要点：① 我在路上遇到了哈雷 ② 哈雷带我/我自己找到了这个月亮</w:t>
      </w:r>
    </w:p>
    <w:p w14:paraId="5F9E5D50">
      <w:pPr>
        <w:numPr>
          <w:ilvl w:val="0"/>
          <w:numId w:val="1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引导规则与第一次完全一致，缺少要点则引导发问，2次失败后引导逐句跟读，完成后发放对应奖励</w:t>
      </w:r>
    </w:p>
    <w:p w14:paraId="7C500D3C">
      <w:pPr>
        <w:numPr>
          <w:ilvl w:val="0"/>
          <w:numId w:val="1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剧情反转：</w:t>
      </w:r>
    </w:p>
    <w:p w14:paraId="3C14D4D9">
      <w:pPr>
        <w:numPr>
          <w:ilvl w:val="0"/>
          <w:numId w:val="1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猕猴桃神秘凑近，语音「告诉你一个秘密！这个月亮是假的！是天上的星星装成了月亮的样子！」</w:t>
      </w:r>
    </w:p>
    <w:p w14:paraId="699D09F7">
      <w:pPr>
        <w:numPr>
          <w:ilvl w:val="0"/>
          <w:numId w:val="1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假月亮散开变成星星飞上天，水獭露出惊讶表情</w:t>
      </w:r>
    </w:p>
    <w:p w14:paraId="0DB854FD">
      <w:pPr>
        <w:numPr>
          <w:ilvl w:val="0"/>
          <w:numId w:val="1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猕猴桃语音「你还需要继续往前走，去森林的最尽头，找到真正的月亮！加油呀！」，随后消失</w:t>
      </w:r>
    </w:p>
    <w:p w14:paraId="250B9C7A">
      <w:pPr>
        <w:numPr>
          <w:ilvl w:val="0"/>
          <w:numId w:val="1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水獭握紧拳头，语音「我们继续出发！去找真正的月亮！」，继续前进，进入第三部分剧情</w:t>
      </w:r>
    </w:p>
    <w:p w14:paraId="16238F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前端交互</w:t>
      </w:r>
      <w:r>
        <w:rPr>
          <w:rFonts w:ascii="Arial" w:hAnsi="Arial" w:eastAsia="等线" w:cs="Arial"/>
          <w:sz w:val="22"/>
        </w:rPr>
        <w:t>：</w:t>
      </w:r>
    </w:p>
    <w:p w14:paraId="26BBF116">
      <w:pPr>
        <w:numPr>
          <w:ilvl w:val="0"/>
          <w:numId w:val="1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假月亮有柔和发光特效，散开动画流畅自然，音效从欢快转为惊讶，再转为坚定</w:t>
      </w:r>
    </w:p>
    <w:p w14:paraId="37F56A2A">
      <w:pPr>
        <w:numPr>
          <w:ilvl w:val="0"/>
          <w:numId w:val="1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名字确认时，头顶名字同步高亮，提醒用户</w:t>
      </w:r>
    </w:p>
    <w:p w14:paraId="79DAF4D4">
      <w:pPr>
        <w:numPr>
          <w:ilvl w:val="0"/>
          <w:numId w:val="1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反转环节光影同步变化，营造剧情张力</w:t>
      </w:r>
    </w:p>
    <w:p w14:paraId="29F235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后端逻辑</w:t>
      </w:r>
      <w:r>
        <w:rPr>
          <w:rFonts w:ascii="Arial" w:hAnsi="Arial" w:eastAsia="等线" w:cs="Arial"/>
          <w:sz w:val="22"/>
        </w:rPr>
        <w:t>：</w:t>
      </w:r>
    </w:p>
    <w:p w14:paraId="33D56D14">
      <w:pPr>
        <w:numPr>
          <w:ilvl w:val="0"/>
          <w:numId w:val="1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ASR识别用户名字回答，匹配之前设定的名字，判定是否正确</w:t>
      </w:r>
    </w:p>
    <w:p w14:paraId="27CB10C8">
      <w:pPr>
        <w:numPr>
          <w:ilvl w:val="0"/>
          <w:numId w:val="1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大模型识别用户故事复述内容，提取核心要点，生成引导话术</w:t>
      </w:r>
    </w:p>
    <w:p w14:paraId="379A6E65">
      <w:pPr>
        <w:numPr>
          <w:ilvl w:val="0"/>
          <w:numId w:val="1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触发剧情反转节点，更新剧情进度，预加载第三部分资源</w:t>
      </w:r>
    </w:p>
    <w:p w14:paraId="741BF8F4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2.4 第三部分：</w:t>
      </w:r>
      <w:r>
        <w:rPr>
          <w:rFonts w:ascii="Arial" w:hAnsi="Arial" w:eastAsia="等线" w:cs="Arial"/>
          <w:b/>
          <w:sz w:val="30"/>
          <w:shd w:val="clear" w:fill="FFE928"/>
        </w:rPr>
        <w:t>找到真月亮</w:t>
      </w:r>
      <w:bookmarkEnd w:id="25"/>
    </w:p>
    <w:p w14:paraId="77F3EE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时长</w:t>
      </w:r>
      <w:r>
        <w:rPr>
          <w:rFonts w:ascii="Arial" w:hAnsi="Arial" w:eastAsia="等线" w:cs="Arial"/>
          <w:sz w:val="22"/>
        </w:rPr>
        <w:t>：约5分钟</w:t>
      </w:r>
    </w:p>
    <w:p w14:paraId="65D301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核心目标</w:t>
      </w:r>
      <w:r>
        <w:rPr>
          <w:rFonts w:ascii="Arial" w:hAnsi="Arial" w:eastAsia="等线" w:cs="Arial"/>
          <w:sz w:val="22"/>
        </w:rPr>
        <w:t>：完成开放式想象表达，通过最终考验，找到和用户想象一致的真月亮，完成剧情高潮</w:t>
      </w:r>
    </w:p>
    <w:p w14:paraId="5AAA71A3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子环节1：NPC 狮子互动，鼓励式对话</w:t>
      </w:r>
      <w:bookmarkEnd w:id="26"/>
    </w:p>
    <w:p w14:paraId="4084FD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触发条件</w:t>
      </w:r>
      <w:r>
        <w:rPr>
          <w:rFonts w:ascii="Arial" w:hAnsi="Arial" w:eastAsia="等线" w:cs="Arial"/>
          <w:sz w:val="22"/>
        </w:rPr>
        <w:t>：完成反转剧情后，水獭向前跑10秒，到达森林尽头山坡下，遇到狮子NPC</w:t>
      </w:r>
    </w:p>
    <w:p w14:paraId="173671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功能详情</w:t>
      </w:r>
      <w:r>
        <w:rPr>
          <w:rFonts w:ascii="Arial" w:hAnsi="Arial" w:eastAsia="等线" w:cs="Arial"/>
          <w:sz w:val="22"/>
        </w:rPr>
        <w:t>：</w:t>
      </w:r>
    </w:p>
    <w:p w14:paraId="77161741">
      <w:pPr>
        <w:numPr>
          <w:ilvl w:val="0"/>
          <w:numId w:val="1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狮子为温柔慈祥的卡通形象，趴在石头上，无攻击性，语音「嗨！【水獭名】，你是在找月亮吗？」</w:t>
      </w:r>
    </w:p>
    <w:p w14:paraId="17C017A1">
      <w:pPr>
        <w:numPr>
          <w:ilvl w:val="0"/>
          <w:numId w:val="1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核心交互：开放式鼓励对话</w:t>
      </w:r>
    </w:p>
    <w:p w14:paraId="24B97D46">
      <w:pPr>
        <w:numPr>
          <w:ilvl w:val="0"/>
          <w:numId w:val="1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狮子语音「我听说了你一路上的故事！你太勇敢啦！快跟我说说，你一路上都遇到了什么呀？」</w:t>
      </w:r>
    </w:p>
    <w:p w14:paraId="1924F88E">
      <w:pPr>
        <w:numPr>
          <w:ilvl w:val="0"/>
          <w:numId w:val="1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用户语音讲述，AI实时响应，结合用户之前的剧情经历，进行2-3个回合的正向夸奖，无任何否定</w:t>
      </w:r>
    </w:p>
    <w:p w14:paraId="53981077">
      <w:pPr>
        <w:numPr>
          <w:ilvl w:val="0"/>
          <w:numId w:val="1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对话结束后，狮子语音「哈雷那个小家伙，给你指错路啦！不过没关系，完成我的小考验，我就告诉你真正的月亮在哪里！」</w:t>
      </w:r>
    </w:p>
    <w:p w14:paraId="7C851C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前端交互</w:t>
      </w:r>
      <w:r>
        <w:rPr>
          <w:rFonts w:ascii="Arial" w:hAnsi="Arial" w:eastAsia="等线" w:cs="Arial"/>
          <w:sz w:val="22"/>
        </w:rPr>
        <w:t>：</w:t>
      </w:r>
    </w:p>
    <w:p w14:paraId="605938AE">
      <w:pPr>
        <w:numPr>
          <w:ilvl w:val="0"/>
          <w:numId w:val="1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狮子动作缓慢、表情温和，背景为星空山坡，营造宁静治愈的氛围</w:t>
      </w:r>
    </w:p>
    <w:p w14:paraId="660B0995">
      <w:pPr>
        <w:numPr>
          <w:ilvl w:val="0"/>
          <w:numId w:val="1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用户说话时，狮子同步做出倾听、点头、摇尾巴的动作，增强互动感</w:t>
      </w:r>
    </w:p>
    <w:p w14:paraId="4E494C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后端逻辑</w:t>
      </w:r>
      <w:r>
        <w:rPr>
          <w:rFonts w:ascii="Arial" w:hAnsi="Arial" w:eastAsia="等线" w:cs="Arial"/>
          <w:sz w:val="22"/>
        </w:rPr>
        <w:t>：</w:t>
      </w:r>
    </w:p>
    <w:p w14:paraId="3CAE881B">
      <w:pPr>
        <w:numPr>
          <w:ilvl w:val="0"/>
          <w:numId w:val="1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ASR+大模型实时识别用户语音，结合用户剧情档案，生成贴合用户经历的鼓励式回复</w:t>
      </w:r>
    </w:p>
    <w:p w14:paraId="2C260D87">
      <w:pPr>
        <w:numPr>
          <w:ilvl w:val="0"/>
          <w:numId w:val="1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记录用户对话内容，存入剧情档案</w:t>
      </w:r>
    </w:p>
    <w:p w14:paraId="4F195B96">
      <w:pPr>
        <w:numPr>
          <w:ilvl w:val="0"/>
          <w:numId w:val="1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对话完成后，解锁考验环节</w:t>
      </w:r>
    </w:p>
    <w:p w14:paraId="27FAD388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b/>
          <w:sz w:val="28"/>
        </w:rPr>
        <w:t>子环节2：</w:t>
      </w:r>
      <w:r>
        <w:rPr>
          <w:rFonts w:ascii="Arial" w:hAnsi="Arial" w:eastAsia="等线" w:cs="Arial"/>
          <w:b/>
          <w:sz w:val="28"/>
          <w:shd w:val="clear" w:fill="B7EDB1"/>
        </w:rPr>
        <w:t>狮子的小考验，自定义月亮形象</w:t>
      </w:r>
      <w:bookmarkEnd w:id="27"/>
    </w:p>
    <w:p w14:paraId="54EC7C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功能详情</w:t>
      </w:r>
      <w:r>
        <w:rPr>
          <w:rFonts w:ascii="Arial" w:hAnsi="Arial" w:eastAsia="等线" w:cs="Arial"/>
          <w:sz w:val="22"/>
        </w:rPr>
        <w:t>：</w:t>
      </w:r>
    </w:p>
    <w:p w14:paraId="2033B2E3">
      <w:pPr>
        <w:numPr>
          <w:ilvl w:val="0"/>
          <w:numId w:val="1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狮子语音「我的小考验就是——说出你心中的月亮长什么样！大声告诉我，你想象中的月亮，是什么样子的呀？」</w:t>
      </w:r>
    </w:p>
    <w:p w14:paraId="6C284CA3">
      <w:pPr>
        <w:numPr>
          <w:ilvl w:val="0"/>
          <w:numId w:val="1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核心交互：开放式想象表达</w:t>
      </w:r>
    </w:p>
    <w:p w14:paraId="69D52420">
      <w:pPr>
        <w:numPr>
          <w:ilvl w:val="0"/>
          <w:numId w:val="1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用户语音说出月亮的样子，无标准答案，无论用户说什么，AI都给予认可和鼓励</w:t>
      </w:r>
    </w:p>
    <w:p w14:paraId="1DD7042E">
      <w:pPr>
        <w:numPr>
          <w:ilvl w:val="0"/>
          <w:numId w:val="1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用户描述时，屏幕同步出现对应元素的卡通特效，比如用户说「粉色的月亮」，就出现粉色圆形光效，给用户即时反馈</w:t>
      </w:r>
    </w:p>
    <w:p w14:paraId="77E80824">
      <w:pPr>
        <w:numPr>
          <w:ilvl w:val="0"/>
          <w:numId w:val="1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用户描述完成后，狮子点头语音「你说的月亮太漂亮啦！你继续往前走，爬上前面的小山坡，真正的月亮，就藏在山坡的后面！它和你想象中的，一模一样哦！」，发放30颗星星奖励</w:t>
      </w:r>
    </w:p>
    <w:p w14:paraId="7F731983">
      <w:pPr>
        <w:numPr>
          <w:ilvl w:val="0"/>
          <w:numId w:val="1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引导用户向前指魔法棒+大声说出「向前冲！」，水獭爬上小山坡</w:t>
      </w:r>
    </w:p>
    <w:p w14:paraId="40C4A7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前端交互</w:t>
      </w:r>
      <w:r>
        <w:rPr>
          <w:rFonts w:ascii="Arial" w:hAnsi="Arial" w:eastAsia="等线" w:cs="Arial"/>
          <w:sz w:val="22"/>
        </w:rPr>
        <w:t>：</w:t>
      </w:r>
    </w:p>
    <w:p w14:paraId="5825CD4A">
      <w:pPr>
        <w:numPr>
          <w:ilvl w:val="0"/>
          <w:numId w:val="1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用户描述的元素实时生成卡通特效，增强沉浸感和专属感</w:t>
      </w:r>
    </w:p>
    <w:p w14:paraId="2721AF95">
      <w:pPr>
        <w:numPr>
          <w:ilvl w:val="0"/>
          <w:numId w:val="1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全程无限制，无错误判定，保护孩子的想象力</w:t>
      </w:r>
    </w:p>
    <w:p w14:paraId="4C1160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后端逻辑</w:t>
      </w:r>
      <w:r>
        <w:rPr>
          <w:rFonts w:ascii="Arial" w:hAnsi="Arial" w:eastAsia="等线" w:cs="Arial"/>
          <w:sz w:val="22"/>
        </w:rPr>
        <w:t>：</w:t>
      </w:r>
    </w:p>
    <w:p w14:paraId="007742E0">
      <w:pPr>
        <w:numPr>
          <w:ilvl w:val="0"/>
          <w:numId w:val="1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ASR+大模型实时提取用户描述的月亮特征，调用文生图/3D生成模型，实时生成对应的真月亮3D模型</w:t>
      </w:r>
    </w:p>
    <w:p w14:paraId="4B2B629F">
      <w:pPr>
        <w:numPr>
          <w:ilvl w:val="0"/>
          <w:numId w:val="1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记录用户描述的所有月亮特征，存入剧情档案，作为最终真月亮的形象和故事生成的核心素材</w:t>
      </w:r>
    </w:p>
    <w:p w14:paraId="26CF0E5A">
      <w:pPr>
        <w:numPr>
          <w:ilvl w:val="0"/>
          <w:numId w:val="1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完成考验后，解锁最终找月亮环节</w:t>
      </w:r>
    </w:p>
    <w:p w14:paraId="51301230">
      <w:pPr>
        <w:spacing w:before="260" w:after="120" w:line="288" w:lineRule="auto"/>
        <w:ind w:left="0"/>
        <w:jc w:val="left"/>
        <w:outlineLvl w:val="3"/>
      </w:pPr>
      <w:bookmarkStart w:id="28" w:name="heading_28"/>
      <w:r>
        <w:rPr>
          <w:rFonts w:ascii="Arial" w:hAnsi="Arial" w:eastAsia="等线" w:cs="Arial"/>
          <w:b/>
          <w:sz w:val="28"/>
        </w:rPr>
        <w:t>子环节3：</w:t>
      </w:r>
      <w:r>
        <w:rPr>
          <w:rFonts w:ascii="Arial" w:hAnsi="Arial" w:eastAsia="等线" w:cs="Arial"/>
          <w:b/>
          <w:sz w:val="28"/>
          <w:shd w:val="clear" w:fill="FFE928"/>
        </w:rPr>
        <w:t>找到真月亮，剧情高潮</w:t>
      </w:r>
      <w:bookmarkEnd w:id="28"/>
    </w:p>
    <w:p w14:paraId="76268F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功能详情</w:t>
      </w:r>
      <w:r>
        <w:rPr>
          <w:rFonts w:ascii="Arial" w:hAnsi="Arial" w:eastAsia="等线" w:cs="Arial"/>
          <w:sz w:val="22"/>
        </w:rPr>
        <w:t>：</w:t>
      </w:r>
    </w:p>
    <w:p w14:paraId="552BCF0B">
      <w:pPr>
        <w:numPr>
          <w:ilvl w:val="0"/>
          <w:numId w:val="1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水獭爬上小山坡，镜头拉升，露出完整的夜空和用户自定义的真月亮，和用户描述的一模一样</w:t>
      </w:r>
    </w:p>
    <w:p w14:paraId="207DAFC7">
      <w:pPr>
        <w:numPr>
          <w:ilvl w:val="0"/>
          <w:numId w:val="1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水獭停下，开心跳跃，语音「哇！我们找到真正的月亮啦！它和我想象中的一模一样！太漂亮啦！」</w:t>
      </w:r>
    </w:p>
    <w:p w14:paraId="6D929D51">
      <w:pPr>
        <w:numPr>
          <w:ilvl w:val="0"/>
          <w:numId w:val="1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月亮发出柔和的光，笼罩整个场景，森林光线变亮，星星、萤火虫全部亮起，营造治愈圆满的氛围</w:t>
      </w:r>
    </w:p>
    <w:p w14:paraId="56FF35D7">
      <w:pPr>
        <w:numPr>
          <w:ilvl w:val="0"/>
          <w:numId w:val="1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猕猴桃NPC再次出现，语音「恭喜你！【水獭名】！你穿过了整个森林，克服了困难，找到了属于你的真月亮！你太勇敢、太厉害啦！」</w:t>
      </w:r>
    </w:p>
    <w:p w14:paraId="1AF187FD">
      <w:pPr>
        <w:numPr>
          <w:ilvl w:val="0"/>
          <w:numId w:val="1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E928"/>
        </w:rPr>
        <w:t>触发全屏星星雨庆祝动画</w:t>
      </w:r>
      <w:r>
        <w:rPr>
          <w:rFonts w:ascii="Arial" w:hAnsi="Arial" w:eastAsia="等线" w:cs="Arial"/>
          <w:sz w:val="22"/>
        </w:rPr>
        <w:t>，发放100颗星星超大奖励，主线剧情完成，进入结算与故事生成环节</w:t>
      </w:r>
    </w:p>
    <w:p w14:paraId="1B5BE8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前端交互</w:t>
      </w:r>
      <w:r>
        <w:rPr>
          <w:rFonts w:ascii="Arial" w:hAnsi="Arial" w:eastAsia="等线" w:cs="Arial"/>
          <w:sz w:val="22"/>
        </w:rPr>
        <w:t>：</w:t>
      </w:r>
    </w:p>
    <w:p w14:paraId="3A1E46FA">
      <w:pPr>
        <w:numPr>
          <w:ilvl w:val="0"/>
          <w:numId w:val="1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爬山坡时镜头慢慢拉升，山顶时镜头突然拉开，露出完整的月亮和夜空，营造震撼的视觉效果</w:t>
      </w:r>
    </w:p>
    <w:p w14:paraId="7B9CE93A">
      <w:pPr>
        <w:numPr>
          <w:ilvl w:val="0"/>
          <w:numId w:val="1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真月亮1:1还原用户描述的所有特征，给用户超强的专属感和成就感</w:t>
      </w:r>
    </w:p>
    <w:p w14:paraId="1CAD73A5">
      <w:pPr>
        <w:numPr>
          <w:ilvl w:val="0"/>
          <w:numId w:val="1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全程无文字，语音引导，音效欢快治愈</w:t>
      </w:r>
    </w:p>
    <w:p w14:paraId="05E798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后端逻辑</w:t>
      </w:r>
      <w:r>
        <w:rPr>
          <w:rFonts w:ascii="Arial" w:hAnsi="Arial" w:eastAsia="等线" w:cs="Arial"/>
          <w:sz w:val="22"/>
        </w:rPr>
        <w:t>：</w:t>
      </w:r>
    </w:p>
    <w:p w14:paraId="7DB1FEC9">
      <w:pPr>
        <w:numPr>
          <w:ilvl w:val="0"/>
          <w:numId w:val="1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基于用户描述的特征，实时渲染3D真月亮模型</w:t>
      </w:r>
    </w:p>
    <w:p w14:paraId="3BE8767E">
      <w:pPr>
        <w:numPr>
          <w:ilvl w:val="0"/>
          <w:numId w:val="1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触发剧情完成节点，拉取用户全流程剧情数据、互动记录、选择、音频素材</w:t>
      </w:r>
    </w:p>
    <w:p w14:paraId="04C037E5">
      <w:pPr>
        <w:numPr>
          <w:ilvl w:val="0"/>
          <w:numId w:val="2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计算用户总星星奖励，更新用户等级、成长档案</w:t>
      </w:r>
    </w:p>
    <w:p w14:paraId="75B32F48">
      <w:pPr>
        <w:numPr>
          <w:ilvl w:val="0"/>
          <w:numId w:val="2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启动故事视频生成流程，预加载结算环节资源</w:t>
      </w:r>
    </w:p>
    <w:p w14:paraId="7EF9F4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277D934E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模块三：结算与故事生成环节</w:t>
      </w:r>
      <w:bookmarkEnd w:id="29"/>
    </w:p>
    <w:p w14:paraId="6C10DF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  <w:r>
        <w:rPr>
          <w:rFonts w:ascii="Arial" w:hAnsi="Arial" w:eastAsia="等线" w:cs="Arial"/>
          <w:sz w:val="22"/>
        </w:rPr>
        <w:t>：主线剧情通关，找到真月亮</w:t>
      </w:r>
    </w:p>
    <w:p w14:paraId="03890B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时长</w:t>
      </w:r>
      <w:r>
        <w:rPr>
          <w:rFonts w:ascii="Arial" w:hAnsi="Arial" w:eastAsia="等线" w:cs="Arial"/>
          <w:sz w:val="22"/>
        </w:rPr>
        <w:t>：5分钟</w:t>
      </w:r>
    </w:p>
    <w:p w14:paraId="0470C6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核心目标</w:t>
      </w:r>
      <w:r>
        <w:rPr>
          <w:rFonts w:ascii="Arial" w:hAnsi="Arial" w:eastAsia="等线" w:cs="Arial"/>
          <w:sz w:val="22"/>
        </w:rPr>
        <w:t>：引导用户完成完整故事复述，生成专属故事视频，完成体验闭环</w:t>
      </w:r>
    </w:p>
    <w:p w14:paraId="3C59F8A1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 xml:space="preserve">3.1 </w:t>
      </w:r>
      <w:r>
        <w:rPr>
          <w:rFonts w:ascii="Arial" w:hAnsi="Arial" w:eastAsia="等线" w:cs="Arial"/>
          <w:b/>
          <w:sz w:val="30"/>
          <w:shd w:val="clear" w:fill="FFE928"/>
        </w:rPr>
        <w:t>最终故事复述引导</w:t>
      </w:r>
      <w:bookmarkEnd w:id="30"/>
    </w:p>
    <w:p w14:paraId="0153D6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功能详情</w:t>
      </w:r>
      <w:r>
        <w:rPr>
          <w:rFonts w:ascii="Arial" w:hAnsi="Arial" w:eastAsia="等线" w:cs="Arial"/>
          <w:sz w:val="22"/>
        </w:rPr>
        <w:t>：</w:t>
      </w:r>
    </w:p>
    <w:p w14:paraId="29F10783">
      <w:pPr>
        <w:numPr>
          <w:ilvl w:val="0"/>
          <w:numId w:val="2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场景：山坡顶月亮下，水獭和猕猴桃站在一起</w:t>
      </w:r>
    </w:p>
    <w:p w14:paraId="3F9FBD2A">
      <w:pPr>
        <w:numPr>
          <w:ilvl w:val="0"/>
          <w:numId w:val="2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猕猴桃语音「现在，我们把整个冒险故事，完整的讲一遍好不好？跟着我一起，把你的故事说出来！」</w:t>
      </w:r>
    </w:p>
    <w:p w14:paraId="62386EAA">
      <w:pPr>
        <w:numPr>
          <w:ilvl w:val="0"/>
          <w:numId w:val="2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横向滚动播放剧情剧照串，按顺序展示用户的专属剧情瞬间：开场月亮消失→遇见闪闪→遇见小贝壳→遇见猕猴桃→遇见哈雷→捡到假月亮→遇见狮子→找到真月亮，每个剧照对应剧情节点，用户讲到对应节点时，剧照放大高亮</w:t>
      </w:r>
    </w:p>
    <w:p w14:paraId="6F8693E5">
      <w:pPr>
        <w:numPr>
          <w:ilvl w:val="0"/>
          <w:numId w:val="2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准故事模板（完全匹配用户的专属内容）：「为了【用户说的找月亮的原因】，【水獭名】去森林里找月亮。它碰到了闪闪、小贝壳，知道了线索，哈雷指错了路让它找到了假月亮，最终遇到了狮子，完成了考验。【水獭名】找到了【用户描述的月亮样子】的真月亮。」</w:t>
      </w:r>
    </w:p>
    <w:p w14:paraId="7DD4ABC3">
      <w:pPr>
        <w:numPr>
          <w:ilvl w:val="0"/>
          <w:numId w:val="2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核心交互：</w:t>
      </w:r>
    </w:p>
    <w:p w14:paraId="382B68B6">
      <w:pPr>
        <w:numPr>
          <w:ilvl w:val="0"/>
          <w:numId w:val="2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猕猴桃先慢速念一遍标准故事，同步播放对应剧照</w:t>
      </w:r>
    </w:p>
    <w:p w14:paraId="21399352">
      <w:pPr>
        <w:numPr>
          <w:ilvl w:val="0"/>
          <w:numId w:val="2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引导用户「现在轮到你啦！看着这些图片，把你的故事讲出来吧！」</w:t>
      </w:r>
    </w:p>
    <w:p w14:paraId="180A0A02">
      <w:pPr>
        <w:numPr>
          <w:ilvl w:val="0"/>
          <w:numId w:val="2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用户语音讲述完整故事，AI实时识别，只要覆盖核心脉络即判定完成</w:t>
      </w:r>
    </w:p>
    <w:p w14:paraId="4CAE7613">
      <w:pPr>
        <w:numPr>
          <w:ilvl w:val="0"/>
          <w:numId w:val="2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完成后发放200颗星星超大奖励，触发皇冠特效，语音「哇！你讲的故事太完美啦！你真是个超级厉害的故事大王！」</w:t>
      </w:r>
    </w:p>
    <w:p w14:paraId="7EE4FE23">
      <w:pPr>
        <w:numPr>
          <w:ilvl w:val="0"/>
          <w:numId w:val="2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无应答/讲述不完整时，猕猴桃逐句引导，用户跟读即可完成闭环</w:t>
      </w:r>
    </w:p>
    <w:p w14:paraId="014D70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前端交互</w:t>
      </w:r>
      <w:r>
        <w:rPr>
          <w:rFonts w:ascii="Arial" w:hAnsi="Arial" w:eastAsia="等线" w:cs="Arial"/>
          <w:sz w:val="22"/>
        </w:rPr>
        <w:t>：</w:t>
      </w:r>
    </w:p>
    <w:p w14:paraId="77D7B484">
      <w:pPr>
        <w:numPr>
          <w:ilvl w:val="0"/>
          <w:numId w:val="2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剧照串为3D卡通卡片，完全匹配用户的专属剧情内容（自定义名字、月亮形象等）</w:t>
      </w:r>
    </w:p>
    <w:p w14:paraId="65126C40">
      <w:pPr>
        <w:numPr>
          <w:ilvl w:val="0"/>
          <w:numId w:val="2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讲述完成后，出现「故事大王」卡通标识，超欢快庆祝音效</w:t>
      </w:r>
    </w:p>
    <w:p w14:paraId="61275C8C">
      <w:pPr>
        <w:numPr>
          <w:ilvl w:val="0"/>
          <w:numId w:val="2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全程无复杂文字，语音引导为主</w:t>
      </w:r>
    </w:p>
    <w:p w14:paraId="09D20F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后端逻辑</w:t>
      </w:r>
      <w:r>
        <w:rPr>
          <w:rFonts w:ascii="Arial" w:hAnsi="Arial" w:eastAsia="等线" w:cs="Arial"/>
          <w:sz w:val="22"/>
        </w:rPr>
        <w:t>：</w:t>
      </w:r>
    </w:p>
    <w:p w14:paraId="53591687">
      <w:pPr>
        <w:numPr>
          <w:ilvl w:val="0"/>
          <w:numId w:val="2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ASR+大模型实时识别用户故事内容，判断核心脉络完整度，给予对应鼓励</w:t>
      </w:r>
    </w:p>
    <w:p w14:paraId="62C0F192">
      <w:pPr>
        <w:numPr>
          <w:ilvl w:val="0"/>
          <w:numId w:val="2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记录用户的最终故事音频，用于故事视频配音</w:t>
      </w:r>
    </w:p>
    <w:p w14:paraId="61EA392F">
      <w:pPr>
        <w:numPr>
          <w:ilvl w:val="0"/>
          <w:numId w:val="2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拉取用户全流程剧情素材，启动故事视频生成</w:t>
      </w:r>
    </w:p>
    <w:p w14:paraId="54D0C129">
      <w:pPr>
        <w:numPr>
          <w:ilvl w:val="0"/>
          <w:numId w:val="2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更新用户成长档案，记录故事完成度、语言表达成长数据</w:t>
      </w:r>
    </w:p>
    <w:p w14:paraId="591F409C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 xml:space="preserve">3.2 </w:t>
      </w:r>
      <w:r>
        <w:rPr>
          <w:rFonts w:ascii="Arial" w:hAnsi="Arial" w:eastAsia="等线" w:cs="Arial"/>
          <w:b/>
          <w:sz w:val="30"/>
          <w:shd w:val="clear" w:fill="FFE928"/>
        </w:rPr>
        <w:t>专属故事视频生成</w:t>
      </w:r>
      <w:bookmarkEnd w:id="31"/>
    </w:p>
    <w:p w14:paraId="15274B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功能详情</w:t>
      </w:r>
      <w:r>
        <w:rPr>
          <w:rFonts w:ascii="Arial" w:hAnsi="Arial" w:eastAsia="等线" w:cs="Arial"/>
          <w:sz w:val="22"/>
        </w:rPr>
        <w:t>：</w:t>
      </w:r>
    </w:p>
    <w:p w14:paraId="709A7685">
      <w:pPr>
        <w:numPr>
          <w:ilvl w:val="0"/>
          <w:numId w:val="2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系统自动根据用户的全程经历与选择，生成1-2分钟的专属故事视频，内容包含：用户的水獭形象、名字、自定义NPC名字、剧情选择、互动瞬间、跑酷旅程、自定义真月亮</w:t>
      </w:r>
    </w:p>
    <w:p w14:paraId="03593306">
      <w:pPr>
        <w:numPr>
          <w:ilvl w:val="0"/>
          <w:numId w:val="2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视频默认使用标准故事模板旁白，支持用户重新录制自己的配音替换</w:t>
      </w:r>
    </w:p>
    <w:p w14:paraId="4980F0C0">
      <w:pPr>
        <w:numPr>
          <w:ilvl w:val="0"/>
          <w:numId w:val="2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视频生成完成后自动全屏播放，播放完成后提供3个核心操作：【重新配音】【保存视频】【分享】，均为大图标+语音播报</w:t>
      </w:r>
    </w:p>
    <w:p w14:paraId="051C9490">
      <w:pPr>
        <w:numPr>
          <w:ilvl w:val="0"/>
          <w:numId w:val="2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视频自动保存到用户的作品库，支持后续查看、编辑、分享</w:t>
      </w:r>
    </w:p>
    <w:p w14:paraId="544A1B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前端交互</w:t>
      </w:r>
      <w:r>
        <w:rPr>
          <w:rFonts w:ascii="Arial" w:hAnsi="Arial" w:eastAsia="等线" w:cs="Arial"/>
          <w:sz w:val="22"/>
        </w:rPr>
        <w:t>：</w:t>
      </w:r>
    </w:p>
    <w:p w14:paraId="2A81B934">
      <w:pPr>
        <w:numPr>
          <w:ilvl w:val="0"/>
          <w:numId w:val="2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视频生成时，显示卡通加载动画，水獭语音「你的专属故事视频正在生成哦！稍等一下！」</w:t>
      </w:r>
    </w:p>
    <w:p w14:paraId="4032C0AE">
      <w:pPr>
        <w:numPr>
          <w:ilvl w:val="0"/>
          <w:numId w:val="2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视频播放时全屏展示，卡通字幕，适配儿童观看的欢快背景音乐</w:t>
      </w:r>
    </w:p>
    <w:p w14:paraId="5C1EA9C1">
      <w:pPr>
        <w:numPr>
          <w:ilvl w:val="0"/>
          <w:numId w:val="2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操作按钮大尺寸、圆角卡通设计，无复杂文字</w:t>
      </w:r>
    </w:p>
    <w:p w14:paraId="680839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后端逻辑</w:t>
      </w:r>
      <w:r>
        <w:rPr>
          <w:rFonts w:ascii="Arial" w:hAnsi="Arial" w:eastAsia="等线" w:cs="Arial"/>
          <w:sz w:val="22"/>
        </w:rPr>
        <w:t>：</w:t>
      </w:r>
    </w:p>
    <w:p w14:paraId="550E7C3D">
      <w:pPr>
        <w:numPr>
          <w:ilvl w:val="0"/>
          <w:numId w:val="2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视频生成引擎拉取用户剧情素材、剧照、音频，自动剪辑合成，添加旁白、背景音乐、特效</w:t>
      </w:r>
    </w:p>
    <w:p w14:paraId="4588DF35">
      <w:pPr>
        <w:numPr>
          <w:ilvl w:val="0"/>
          <w:numId w:val="2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生成的视频存储到OSS，绑定用户UID，存入作品库</w:t>
      </w:r>
    </w:p>
    <w:p w14:paraId="7A757C3C">
      <w:pPr>
        <w:numPr>
          <w:ilvl w:val="0"/>
          <w:numId w:val="2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提供视频下载链接，适配微信、朋友圈等社交平台分享</w:t>
      </w:r>
    </w:p>
    <w:p w14:paraId="4B5008CE">
      <w:pPr>
        <w:numPr>
          <w:ilvl w:val="0"/>
          <w:numId w:val="2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视频生成失败时，自动重试3次，失败后提供剧情剧照合集，确保用户有可分享的内容</w:t>
      </w:r>
    </w:p>
    <w:p w14:paraId="38B39D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4182D4FD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模块四：社区分享与传播模块</w:t>
      </w:r>
      <w:bookmarkEnd w:id="32"/>
    </w:p>
    <w:p w14:paraId="5AF03254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 xml:space="preserve">4.1 </w:t>
      </w:r>
      <w:r>
        <w:rPr>
          <w:rFonts w:ascii="Arial" w:hAnsi="Arial" w:eastAsia="等线" w:cs="Arial"/>
          <w:b/>
          <w:sz w:val="30"/>
          <w:shd w:val="clear" w:fill="FFE928"/>
        </w:rPr>
        <w:t>作品库管理</w:t>
      </w:r>
      <w:bookmarkEnd w:id="33"/>
    </w:p>
    <w:p w14:paraId="06E897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功能详情</w:t>
      </w:r>
      <w:r>
        <w:rPr>
          <w:rFonts w:ascii="Arial" w:hAnsi="Arial" w:eastAsia="等线" w:cs="Arial"/>
          <w:sz w:val="22"/>
        </w:rPr>
        <w:t>：</w:t>
      </w:r>
    </w:p>
    <w:p w14:paraId="66F7BDA2">
      <w:pPr>
        <w:numPr>
          <w:ilvl w:val="0"/>
          <w:numId w:val="2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用户拥有专属作品库，存放所有生成的故事视频、剧情剧照、故事音频</w:t>
      </w:r>
    </w:p>
    <w:p w14:paraId="6E9BA82D">
      <w:pPr>
        <w:numPr>
          <w:ilvl w:val="0"/>
          <w:numId w:val="2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支持用户查看、重命名、重新配音、下载、删除作品</w:t>
      </w:r>
    </w:p>
    <w:p w14:paraId="55936C0B">
      <w:pPr>
        <w:numPr>
          <w:ilvl w:val="0"/>
          <w:numId w:val="2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支持设置作品权限：公开（进入社区广场，所有人可见）、私密（仅自己可见）</w:t>
      </w:r>
    </w:p>
    <w:p w14:paraId="1AC0CD18">
      <w:pPr>
        <w:numPr>
          <w:ilvl w:val="0"/>
          <w:numId w:val="2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作品卡片为瀑布流卡通设计，显示作品封面、标题、生成时间、播放/点赞数据</w:t>
      </w:r>
    </w:p>
    <w:p w14:paraId="49C2E3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后端逻辑</w:t>
      </w:r>
      <w:r>
        <w:rPr>
          <w:rFonts w:ascii="Arial" w:hAnsi="Arial" w:eastAsia="等线" w:cs="Arial"/>
          <w:sz w:val="22"/>
        </w:rPr>
        <w:t>：</w:t>
      </w:r>
    </w:p>
    <w:p w14:paraId="55ABA815">
      <w:pPr>
        <w:numPr>
          <w:ilvl w:val="0"/>
          <w:numId w:val="2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存储用户所有作品数据，绑定用户UID，管理权限状态</w:t>
      </w:r>
    </w:p>
    <w:p w14:paraId="16CA595A">
      <w:pPr>
        <w:numPr>
          <w:ilvl w:val="0"/>
          <w:numId w:val="2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记录作品的播放量、点赞量、分享量数据</w:t>
      </w:r>
    </w:p>
    <w:p w14:paraId="7C379D84">
      <w:pPr>
        <w:numPr>
          <w:ilvl w:val="0"/>
          <w:numId w:val="2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公开作品自动进入内容审核流程，审核通过后进入社区广场</w:t>
      </w:r>
    </w:p>
    <w:p w14:paraId="37AE6496">
      <w:pPr>
        <w:spacing w:before="300" w:after="120" w:line="288" w:lineRule="auto"/>
        <w:ind w:left="0"/>
        <w:jc w:val="left"/>
        <w:outlineLvl w:val="2"/>
      </w:pPr>
      <w:bookmarkStart w:id="34" w:name="heading_35"/>
      <w:r>
        <w:rPr>
          <w:rFonts w:ascii="Arial" w:hAnsi="Arial" w:eastAsia="等线" w:cs="Arial"/>
          <w:b/>
          <w:sz w:val="30"/>
        </w:rPr>
        <w:t xml:space="preserve">4.3 </w:t>
      </w:r>
      <w:r>
        <w:rPr>
          <w:rFonts w:ascii="Arial" w:hAnsi="Arial" w:eastAsia="等线" w:cs="Arial"/>
          <w:b/>
          <w:sz w:val="30"/>
          <w:shd w:val="clear" w:fill="FFE928"/>
        </w:rPr>
        <w:t>分享与裂变功能</w:t>
      </w:r>
      <w:bookmarkEnd w:id="34"/>
    </w:p>
    <w:p w14:paraId="16D6C0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功能详情</w:t>
      </w:r>
      <w:r>
        <w:rPr>
          <w:rFonts w:ascii="Arial" w:hAnsi="Arial" w:eastAsia="等线" w:cs="Arial"/>
          <w:sz w:val="22"/>
        </w:rPr>
        <w:t>：</w:t>
      </w:r>
    </w:p>
    <w:p w14:paraId="46B784E4">
      <w:pPr>
        <w:numPr>
          <w:ilvl w:val="0"/>
          <w:numId w:val="2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分享入口：视频播放页、作品库页、个人中心均设置大尺寸分享按钮</w:t>
      </w:r>
    </w:p>
    <w:p w14:paraId="120F6CC9">
      <w:pPr>
        <w:numPr>
          <w:ilvl w:val="0"/>
          <w:numId w:val="2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分享渠道：支持分享到</w:t>
      </w:r>
      <w:r>
        <w:rPr>
          <w:rFonts w:ascii="Arial" w:hAnsi="Arial" w:eastAsia="等线" w:cs="Arial"/>
          <w:sz w:val="22"/>
          <w:shd w:val="clear" w:fill="FFE928"/>
        </w:rPr>
        <w:t>微信朋友圈</w:t>
      </w:r>
      <w:r>
        <w:rPr>
          <w:rFonts w:ascii="Arial" w:hAnsi="Arial" w:eastAsia="等线" w:cs="Arial"/>
          <w:sz w:val="22"/>
        </w:rPr>
        <w:t>、微信好友，生成专属分享链接、</w:t>
      </w:r>
      <w:r>
        <w:rPr>
          <w:rFonts w:ascii="Arial" w:hAnsi="Arial" w:eastAsia="等线" w:cs="Arial"/>
          <w:sz w:val="22"/>
          <w:shd w:val="clear" w:fill="B7EDB1"/>
        </w:rPr>
        <w:t>分享海报</w:t>
      </w:r>
    </w:p>
    <w:p w14:paraId="04E9EFDE">
      <w:pPr>
        <w:numPr>
          <w:ilvl w:val="0"/>
          <w:numId w:val="2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分享海报：自动生成，包含作品二维码、宝贝的故事亮点、水獭形象，方便家长保存分享</w:t>
      </w:r>
    </w:p>
    <w:p w14:paraId="050B87A1">
      <w:pPr>
        <w:numPr>
          <w:ilvl w:val="0"/>
          <w:numId w:val="2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E928"/>
        </w:rPr>
        <w:t>邀请裂变规则</w:t>
      </w:r>
      <w:r>
        <w:rPr>
          <w:rFonts w:ascii="Arial" w:hAnsi="Arial" w:eastAsia="等线" w:cs="Arial"/>
          <w:sz w:val="22"/>
        </w:rPr>
        <w:t>：</w:t>
      </w:r>
    </w:p>
    <w:p w14:paraId="32BC2123">
      <w:pPr>
        <w:numPr>
          <w:ilvl w:val="0"/>
          <w:numId w:val="2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分享链接带有用户专属邀请码，记录邀请关系</w:t>
      </w:r>
    </w:p>
    <w:p w14:paraId="4EB6B5AF">
      <w:pPr>
        <w:numPr>
          <w:ilvl w:val="0"/>
          <w:numId w:val="2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E928"/>
        </w:rPr>
        <w:t>邀请1位新用户</w:t>
      </w:r>
      <w:r>
        <w:rPr>
          <w:rFonts w:ascii="Arial" w:hAnsi="Arial" w:eastAsia="等线" w:cs="Arial"/>
          <w:sz w:val="22"/>
        </w:rPr>
        <w:t>完成注册+首次剧情体验，解锁1个神秘奖励（稀有魔法、水獭新皮肤、限定场景体验资格）</w:t>
      </w:r>
    </w:p>
    <w:p w14:paraId="6E6FABBF">
      <w:pPr>
        <w:numPr>
          <w:ilvl w:val="0"/>
          <w:numId w:val="2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E928"/>
        </w:rPr>
        <w:t>邀请3位新用户</w:t>
      </w:r>
      <w:r>
        <w:rPr>
          <w:rFonts w:ascii="Arial" w:hAnsi="Arial" w:eastAsia="等线" w:cs="Arial"/>
          <w:sz w:val="22"/>
        </w:rPr>
        <w:t>，解锁神秘NPC专属剧情</w:t>
      </w:r>
    </w:p>
    <w:p w14:paraId="5C877254">
      <w:pPr>
        <w:numPr>
          <w:ilvl w:val="0"/>
          <w:numId w:val="2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B7EDB1"/>
        </w:rPr>
        <w:t>邀请5位新用户</w:t>
      </w:r>
      <w:r>
        <w:rPr>
          <w:rFonts w:ascii="Arial" w:hAnsi="Arial" w:eastAsia="等线" w:cs="Arial"/>
          <w:sz w:val="22"/>
        </w:rPr>
        <w:t>，解锁限定伙伴（水豚/海獭）提前体验资格</w:t>
      </w:r>
    </w:p>
    <w:p w14:paraId="517A9375">
      <w:pPr>
        <w:numPr>
          <w:ilvl w:val="0"/>
          <w:numId w:val="2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邀请进度实时展示，奖励自动发放，邀请成功后触发庆祝动画</w:t>
      </w:r>
    </w:p>
    <w:p w14:paraId="5D76BE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后端逻辑</w:t>
      </w:r>
      <w:r>
        <w:rPr>
          <w:rFonts w:ascii="Arial" w:hAnsi="Arial" w:eastAsia="等线" w:cs="Arial"/>
          <w:sz w:val="22"/>
        </w:rPr>
        <w:t>：</w:t>
      </w:r>
    </w:p>
    <w:p w14:paraId="3449A6E1">
      <w:pPr>
        <w:numPr>
          <w:ilvl w:val="0"/>
          <w:numId w:val="2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</w:t>
      </w:r>
      <w:bookmarkStart w:id="44" w:name="_GoBack"/>
      <w:bookmarkEnd w:id="44"/>
      <w:r>
        <w:rPr>
          <w:rFonts w:ascii="Arial" w:hAnsi="Arial" w:eastAsia="等线" w:cs="Arial"/>
          <w:sz w:val="22"/>
        </w:rPr>
        <w:t>带邀请码的专属分享链接，记录邀请关系与分享数据</w:t>
      </w:r>
    </w:p>
    <w:p w14:paraId="1239D65F">
      <w:pPr>
        <w:numPr>
          <w:ilvl w:val="0"/>
          <w:numId w:val="2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新用户完成指定任务后，判定邀请成功，自动发放对应奖励</w:t>
      </w:r>
    </w:p>
    <w:p w14:paraId="29BE2A5A">
      <w:pPr>
        <w:numPr>
          <w:ilvl w:val="0"/>
          <w:numId w:val="2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防作弊机制：同一设备、同一手机号仅算1次有效邀请</w:t>
      </w:r>
    </w:p>
    <w:p w14:paraId="550792B3">
      <w:pPr>
        <w:numPr>
          <w:ilvl w:val="0"/>
          <w:numId w:val="2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适配各平台分享规则，确保链接、海报可正常分享传播</w:t>
      </w:r>
    </w:p>
    <w:p w14:paraId="1ED276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37D96042">
      <w:pPr>
        <w:spacing w:before="320" w:after="120" w:line="288" w:lineRule="auto"/>
        <w:ind w:left="0"/>
        <w:jc w:val="left"/>
        <w:outlineLvl w:val="1"/>
      </w:pPr>
      <w:bookmarkStart w:id="35" w:name="heading_36"/>
      <w:r>
        <w:rPr>
          <w:rFonts w:ascii="Arial" w:hAnsi="Arial" w:eastAsia="等线" w:cs="Arial"/>
          <w:b/>
          <w:sz w:val="32"/>
        </w:rPr>
        <w:t>模块五：核心特色功能</w:t>
      </w:r>
      <w:bookmarkEnd w:id="35"/>
    </w:p>
    <w:p w14:paraId="3416CF34">
      <w:pPr>
        <w:numPr>
          <w:ilvl w:val="0"/>
          <w:numId w:val="2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FFE928"/>
        </w:rPr>
        <w:t>AI分身离线成长功能</w:t>
      </w:r>
    </w:p>
    <w:p w14:paraId="32A202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FFE928"/>
        </w:rPr>
        <w:t>（离开前用户给指令——水獭自己凭借指令去探索）</w:t>
      </w:r>
    </w:p>
    <w:p w14:paraId="741581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功能详情</w:t>
      </w:r>
      <w:r>
        <w:rPr>
          <w:rFonts w:ascii="Arial" w:hAnsi="Arial" w:eastAsia="等线" w:cs="Arial"/>
          <w:sz w:val="22"/>
        </w:rPr>
        <w:t>：</w:t>
      </w:r>
    </w:p>
    <w:p w14:paraId="291512AF">
      <w:pPr>
        <w:numPr>
          <w:ilvl w:val="0"/>
          <w:numId w:val="2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用户不在线时，领养的水獭作为AI分身，在水獭星球内自主成长</w:t>
      </w:r>
    </w:p>
    <w:p w14:paraId="1F4B781B">
      <w:pPr>
        <w:numPr>
          <w:ilvl w:val="0"/>
          <w:numId w:val="2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成长行为基于用户的性格设定、历史互动数据生成，包括：星球探索、和NPC互动、收集星星、学习新魔法、给用户画小画</w:t>
      </w:r>
    </w:p>
    <w:p w14:paraId="05B5B32A">
      <w:pPr>
        <w:numPr>
          <w:ilvl w:val="0"/>
          <w:numId w:val="2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用户下次上线时，水獭会主动跑过来，展示离线成长成果，语音讲述自己做的事情</w:t>
      </w:r>
    </w:p>
    <w:p w14:paraId="4214376F">
      <w:pPr>
        <w:numPr>
          <w:ilvl w:val="0"/>
          <w:numId w:val="2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家园页面展示水獭的成长进度条、收集的物品、学会的魔法</w:t>
      </w:r>
    </w:p>
    <w:p w14:paraId="6928BDD7">
      <w:pPr>
        <w:numPr>
          <w:ilvl w:val="0"/>
          <w:numId w:val="2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用户长期不在线时，分身成长进度放缓，避免上线时信息过载</w:t>
      </w:r>
    </w:p>
    <w:p w14:paraId="214F9F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后端逻辑</w:t>
      </w:r>
      <w:r>
        <w:rPr>
          <w:rFonts w:ascii="Arial" w:hAnsi="Arial" w:eastAsia="等线" w:cs="Arial"/>
          <w:sz w:val="22"/>
        </w:rPr>
        <w:t>：</w:t>
      </w:r>
    </w:p>
    <w:p w14:paraId="4F742AD8">
      <w:pPr>
        <w:numPr>
          <w:ilvl w:val="0"/>
          <w:numId w:val="2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基于用户画像、历史互动数据，生成水獭分身的离线成长行为</w:t>
      </w:r>
    </w:p>
    <w:p w14:paraId="4EC99393">
      <w:pPr>
        <w:numPr>
          <w:ilvl w:val="0"/>
          <w:numId w:val="2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记录分身的成长数据、收集的物品，同步到用户档案</w:t>
      </w:r>
    </w:p>
    <w:p w14:paraId="2011402A">
      <w:pPr>
        <w:numPr>
          <w:ilvl w:val="0"/>
          <w:numId w:val="2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用户上线时，触发成长成果展示的互动剧情</w:t>
      </w:r>
    </w:p>
    <w:p w14:paraId="4EFB62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0A063D68">
      <w:pPr>
        <w:spacing w:before="380" w:after="140" w:line="288" w:lineRule="auto"/>
        <w:ind w:left="0"/>
        <w:jc w:val="left"/>
        <w:outlineLvl w:val="0"/>
      </w:pPr>
      <w:bookmarkStart w:id="36" w:name="heading_37"/>
      <w:r>
        <w:rPr>
          <w:rFonts w:ascii="Arial" w:hAnsi="Arial" w:eastAsia="等线" w:cs="Arial"/>
          <w:b/>
          <w:sz w:val="36"/>
        </w:rPr>
        <w:t>五、核心交互方案</w:t>
      </w:r>
      <w:bookmarkEnd w:id="36"/>
    </w:p>
    <w:p w14:paraId="1F46241B">
      <w:pPr>
        <w:spacing w:before="300" w:after="120" w:line="288" w:lineRule="auto"/>
        <w:ind w:left="0"/>
        <w:jc w:val="left"/>
        <w:outlineLvl w:val="2"/>
      </w:pPr>
      <w:bookmarkStart w:id="37" w:name="heading_38"/>
      <w:r>
        <w:rPr>
          <w:rFonts w:ascii="Arial" w:hAnsi="Arial" w:eastAsia="等线" w:cs="Arial"/>
          <w:b/>
          <w:sz w:val="30"/>
        </w:rPr>
        <w:t>5.1 交互核心原则</w:t>
      </w:r>
      <w:bookmarkEnd w:id="37"/>
    </w:p>
    <w:p w14:paraId="6FB1FD4D">
      <w:pPr>
        <w:numPr>
          <w:ilvl w:val="0"/>
          <w:numId w:val="2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零操作门槛</w:t>
      </w:r>
      <w:r>
        <w:rPr>
          <w:rFonts w:ascii="Arial" w:hAnsi="Arial" w:eastAsia="等线" w:cs="Arial"/>
          <w:sz w:val="22"/>
        </w:rPr>
        <w:t>：全程无需键盘/触屏，用户站在屏幕前，仅通过「魔法棒手势+语音」完成所有交互</w:t>
      </w:r>
    </w:p>
    <w:p w14:paraId="36B3CAB8">
      <w:pPr>
        <w:numPr>
          <w:ilvl w:val="0"/>
          <w:numId w:val="2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全语音引导</w:t>
      </w:r>
      <w:r>
        <w:rPr>
          <w:rFonts w:ascii="Arial" w:hAnsi="Arial" w:eastAsia="等线" w:cs="Arial"/>
          <w:sz w:val="22"/>
        </w:rPr>
        <w:t>：所有规则、对话均为童声语音播放，单句台词≤15秒，避免儿童注意力分散，全程无冗余文字</w:t>
      </w:r>
    </w:p>
    <w:p w14:paraId="63492B20">
      <w:pPr>
        <w:numPr>
          <w:ilvl w:val="0"/>
          <w:numId w:val="2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即时强反馈</w:t>
      </w:r>
      <w:r>
        <w:rPr>
          <w:rFonts w:ascii="Arial" w:hAnsi="Arial" w:eastAsia="等线" w:cs="Arial"/>
          <w:sz w:val="22"/>
        </w:rPr>
        <w:t>：所有交互均有视觉+听觉双重即时反馈，让用户明确知道操作被识别</w:t>
      </w:r>
    </w:p>
    <w:p w14:paraId="6EFD07D4">
      <w:pPr>
        <w:numPr>
          <w:ilvl w:val="0"/>
          <w:numId w:val="2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超高容错率</w:t>
      </w:r>
      <w:r>
        <w:rPr>
          <w:rFonts w:ascii="Arial" w:hAnsi="Arial" w:eastAsia="等线" w:cs="Arial"/>
          <w:sz w:val="22"/>
        </w:rPr>
        <w:t>：所有环节最多3次重试，失败后自动简化要求，最终引导逐句跟读，绝对不卡关，保护孩子积极性</w:t>
      </w:r>
    </w:p>
    <w:p w14:paraId="4D6C1EA9">
      <w:pPr>
        <w:numPr>
          <w:ilvl w:val="0"/>
          <w:numId w:val="2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全正向引导</w:t>
      </w:r>
      <w:r>
        <w:rPr>
          <w:rFonts w:ascii="Arial" w:hAnsi="Arial" w:eastAsia="等线" w:cs="Arial"/>
          <w:sz w:val="22"/>
        </w:rPr>
        <w:t>：无任何否定、批评内容，所有用户的表达、选择均给予认可和鼓励，保护孩子的自信心和想象力</w:t>
      </w:r>
    </w:p>
    <w:p w14:paraId="0878D2F4">
      <w:pPr>
        <w:spacing w:before="300" w:after="120" w:line="288" w:lineRule="auto"/>
        <w:ind w:left="0"/>
        <w:jc w:val="left"/>
        <w:outlineLvl w:val="2"/>
      </w:pPr>
      <w:bookmarkStart w:id="38" w:name="heading_39"/>
      <w:r>
        <w:rPr>
          <w:rFonts w:ascii="Arial" w:hAnsi="Arial" w:eastAsia="等线" w:cs="Arial"/>
          <w:b/>
          <w:sz w:val="30"/>
        </w:rPr>
        <w:t>5.2 核心手势交互体系（无硬件，纯摄像头识别）</w:t>
      </w:r>
      <w:bookmarkEnd w:id="38"/>
    </w:p>
    <w:p w14:paraId="120119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基于浏览器端MediaPipe模型实现，无需额外硬件，仅需普通摄像头，适配PC/平板设备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5"/>
        <w:gridCol w:w="1500"/>
        <w:gridCol w:w="1500"/>
        <w:gridCol w:w="1500"/>
        <w:gridCol w:w="1335"/>
      </w:tblGrid>
      <w:tr w14:paraId="7701A8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6ED5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手势名称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5734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手势动作描述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8E92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对应指令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C064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核心应用场景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FF1C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识别阈值</w:t>
            </w:r>
          </w:p>
        </w:tc>
      </w:tr>
      <w:tr w14:paraId="47A359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6F8D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魔法棒唤醒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10F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手握拳模拟握棒姿势，左右摇动2次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870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唤醒魔法交互模式，确认进入交互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CF3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所有交互触发、开场练习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01E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中，摇动幅度≥30度，2次即可识别</w:t>
            </w:r>
          </w:p>
        </w:tc>
      </w:tr>
      <w:tr w14:paraId="5C303D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C5A7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左挥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BEC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握魔法棒姿势，手臂向左大幅挥动1次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791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左转弯/选择左侧选项/否定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F82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移动控制、剧情选择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B7D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低，挥动幅度≥20度即可识别</w:t>
            </w:r>
          </w:p>
        </w:tc>
      </w:tr>
      <w:tr w14:paraId="6F1000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C4CB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右挥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39D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握魔法棒姿势，手臂向右大幅挥动1次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D9F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右变道/选择右侧选项/确认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2A6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移动控制、剧情选择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EE4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低，挥动幅度≥20度即可识别</w:t>
            </w:r>
          </w:p>
        </w:tc>
      </w:tr>
      <w:tr w14:paraId="58C151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F34F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向前指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649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握魔法棒姿势，手臂向前伸直指向屏幕，持续1秒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D65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向前冲/确认选择/触发前进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277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移动控制、选项确认、爬山坡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D8A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中，手臂伸直指向屏幕即可识别</w:t>
            </w:r>
          </w:p>
        </w:tc>
      </w:tr>
      <w:tr w14:paraId="204303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F84C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画圈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92B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握魔法棒姿势，手臂在空中画闭合圆形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8C6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圈选目标/NPC交互/救出NPC/摘月亮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DB5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NPC互动、目标选择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B1F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中，闭合圆形直径≥20cm即可识别</w:t>
            </w:r>
          </w:p>
        </w:tc>
      </w:tr>
      <w:tr w14:paraId="3A4042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3AAF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轨迹绘制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300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握魔法棒姿势，手臂在空中画出对应轨迹（666/X/Y）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A75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魔法咒语触发、练习环节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EE9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开场暖场魔法练习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0A6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低，大致轨迹匹配即可识别</w:t>
            </w:r>
          </w:p>
        </w:tc>
      </w:tr>
      <w:tr w14:paraId="022AF5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7312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肢体动作匹配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12E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对应预设肢体动作（伸懒腰/踮脚举手/原地跳等）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826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魔法练习完成、指令触发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F86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开场暖场动作练习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BA8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低，核心动作匹配即可识别</w:t>
            </w:r>
          </w:p>
        </w:tc>
      </w:tr>
    </w:tbl>
    <w:p w14:paraId="7BA72C2B">
      <w:pPr>
        <w:spacing w:before="300" w:after="120" w:line="288" w:lineRule="auto"/>
        <w:ind w:left="0"/>
        <w:jc w:val="left"/>
        <w:outlineLvl w:val="2"/>
      </w:pPr>
      <w:bookmarkStart w:id="39" w:name="heading_40"/>
      <w:r>
        <w:rPr>
          <w:rFonts w:ascii="Arial" w:hAnsi="Arial" w:eastAsia="等线" w:cs="Arial"/>
          <w:b/>
          <w:sz w:val="30"/>
        </w:rPr>
        <w:t>5.3 语音交互体系</w:t>
      </w:r>
      <w:bookmarkEnd w:id="3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00"/>
        <w:gridCol w:w="1800"/>
        <w:gridCol w:w="1860"/>
      </w:tblGrid>
      <w:tr w14:paraId="03DA32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9151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交互类型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36FD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规则说明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A2A1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核心应用场景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5A2A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容错机制</w:t>
            </w:r>
          </w:p>
        </w:tc>
      </w:tr>
      <w:tr w14:paraId="36BF4A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1C6C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定向识别交互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167D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必须包含指定核心关键词，判定正确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209B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闪闪的限时回答、名字确认、咒语识别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AA3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3次重试，逐步给出提示，最终引导跟读</w:t>
            </w:r>
          </w:p>
        </w:tc>
      </w:tr>
      <w:tr w14:paraId="3B3D3B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1B06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开放式表达交互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C8AF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无标准答案，所有回答均正向反馈，无否定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ABBB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小贝壳的问题、哈雷的对话、狮子的鼓励、月亮形象描述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3C3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无应答时主动引导，多次无应答自动推进剧情</w:t>
            </w:r>
          </w:p>
        </w:tc>
      </w:tr>
      <w:tr w14:paraId="4969A3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5FF8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故事复述交互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2572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需覆盖指定核心要点，引导完成逻辑叙事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AC8B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猕猴桃的故事收束、最终故事复述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074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缺少要点时引导式发问，2次失败后引导逐句跟读</w:t>
            </w:r>
          </w:p>
        </w:tc>
      </w:tr>
      <w:tr w14:paraId="422462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C41D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指令触发交互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C537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匹配指定咒语/指令文本，触发对应动作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F17C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移动控制、魔法唤醒、场景切换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C75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3次重试，最终仅动作匹配也可触发</w:t>
            </w:r>
          </w:p>
        </w:tc>
      </w:tr>
    </w:tbl>
    <w:p w14:paraId="0F6096B3">
      <w:pPr>
        <w:spacing w:before="300" w:after="120" w:line="288" w:lineRule="auto"/>
        <w:ind w:left="0"/>
        <w:jc w:val="left"/>
        <w:outlineLvl w:val="2"/>
      </w:pPr>
      <w:bookmarkStart w:id="40" w:name="heading_41"/>
      <w:r>
        <w:rPr>
          <w:rFonts w:ascii="Arial" w:hAnsi="Arial" w:eastAsia="等线" w:cs="Arial"/>
          <w:b/>
          <w:sz w:val="30"/>
        </w:rPr>
        <w:t>5.4 交互反馈机制</w:t>
      </w:r>
      <w:bookmarkEnd w:id="40"/>
    </w:p>
    <w:p w14:paraId="42614882">
      <w:pPr>
        <w:numPr>
          <w:ilvl w:val="0"/>
          <w:numId w:val="2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视觉反馈</w:t>
      </w:r>
      <w:r>
        <w:rPr>
          <w:rFonts w:ascii="Arial" w:hAnsi="Arial" w:eastAsia="等线" w:cs="Arial"/>
          <w:sz w:val="22"/>
        </w:rPr>
        <w:t>：</w:t>
      </w:r>
    </w:p>
    <w:p w14:paraId="183E9320">
      <w:pPr>
        <w:numPr>
          <w:ilvl w:val="0"/>
          <w:numId w:val="2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手势识别成功：出现对应魔法光效、彩色轨迹，屏幕实时显示用户动作捕捉轮廓</w:t>
      </w:r>
    </w:p>
    <w:p w14:paraId="08834F34">
      <w:pPr>
        <w:numPr>
          <w:ilvl w:val="0"/>
          <w:numId w:val="2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语音识别成功：水獭/NPC做出倾听、点头动作，屏幕出现声波动画</w:t>
      </w:r>
    </w:p>
    <w:p w14:paraId="1619698B">
      <w:pPr>
        <w:numPr>
          <w:ilvl w:val="0"/>
          <w:numId w:val="2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操作完成/奖励发放：星星特效、撒花动画，进度条同步更新</w:t>
      </w:r>
    </w:p>
    <w:p w14:paraId="38002AC6">
      <w:pPr>
        <w:numPr>
          <w:ilvl w:val="0"/>
          <w:numId w:val="2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听觉反馈</w:t>
      </w:r>
      <w:r>
        <w:rPr>
          <w:rFonts w:ascii="Arial" w:hAnsi="Arial" w:eastAsia="等线" w:cs="Arial"/>
          <w:sz w:val="22"/>
        </w:rPr>
        <w:t>：</w:t>
      </w:r>
    </w:p>
    <w:p w14:paraId="66D86903">
      <w:pPr>
        <w:numPr>
          <w:ilvl w:val="0"/>
          <w:numId w:val="2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手势识别成功：播放「叮」的魔法音效</w:t>
      </w:r>
    </w:p>
    <w:p w14:paraId="3DBE8375">
      <w:pPr>
        <w:numPr>
          <w:ilvl w:val="0"/>
          <w:numId w:val="2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语音识别成功：播放轻柔的确认音效</w:t>
      </w:r>
    </w:p>
    <w:p w14:paraId="133F9351">
      <w:pPr>
        <w:numPr>
          <w:ilvl w:val="0"/>
          <w:numId w:val="2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操作完成/奖励发放：播放欢快的庆祝音效</w:t>
      </w:r>
    </w:p>
    <w:p w14:paraId="7B7455E4">
      <w:pPr>
        <w:numPr>
          <w:ilvl w:val="0"/>
          <w:numId w:val="2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所有引导、对话均为童声，语速缓慢、吐字清晰</w:t>
      </w:r>
    </w:p>
    <w:p w14:paraId="77456E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4557217B">
      <w:pPr>
        <w:spacing w:before="380" w:after="140" w:line="288" w:lineRule="auto"/>
        <w:ind w:left="0"/>
        <w:jc w:val="left"/>
        <w:outlineLvl w:val="0"/>
      </w:pPr>
      <w:bookmarkStart w:id="41" w:name="heading_42"/>
      <w:r>
        <w:rPr>
          <w:rFonts w:ascii="Arial" w:hAnsi="Arial" w:eastAsia="等线" w:cs="Arial"/>
          <w:b/>
          <w:sz w:val="36"/>
        </w:rPr>
        <w:t>六、视觉与设计规范</w:t>
      </w:r>
      <w:bookmarkEnd w:id="41"/>
    </w:p>
    <w:p w14:paraId="64FFE258">
      <w:pPr>
        <w:numPr>
          <w:ilvl w:val="0"/>
          <w:numId w:val="2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整体风格</w:t>
      </w:r>
      <w:r>
        <w:rPr>
          <w:rFonts w:ascii="Arial" w:hAnsi="Arial" w:eastAsia="等线" w:cs="Arial"/>
          <w:sz w:val="22"/>
        </w:rPr>
        <w:t>：3D卡通低多边形风格，柔和光影，无尖锐棱角，手绘质感，去AI冰冷感，温暖治愈的整体调性；奇幻但有个性，有记忆点</w:t>
      </w:r>
    </w:p>
    <w:p w14:paraId="060D023C">
      <w:pPr>
        <w:numPr>
          <w:ilvl w:val="0"/>
          <w:numId w:val="2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色彩规范</w:t>
      </w:r>
      <w:r>
        <w:rPr>
          <w:rFonts w:ascii="Arial" w:hAnsi="Arial" w:eastAsia="等线" w:cs="Arial"/>
          <w:sz w:val="22"/>
        </w:rPr>
        <w:t>：明亮柔和的马卡龙色系，主色调为森林绿、暖黄、天空蓝，避免高饱和度刺眼颜色，保护儿童视力</w:t>
      </w:r>
    </w:p>
    <w:p w14:paraId="65F099AD">
      <w:pPr>
        <w:numPr>
          <w:ilvl w:val="0"/>
          <w:numId w:val="2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角色设计</w:t>
      </w:r>
      <w:r>
        <w:rPr>
          <w:rFonts w:ascii="Arial" w:hAnsi="Arial" w:eastAsia="等线" w:cs="Arial"/>
          <w:sz w:val="22"/>
        </w:rPr>
        <w:t>：所有角色均为Q版头身比1:2，表情丰富、动作生动，无攻击性形象，适配儿童审美</w:t>
      </w:r>
    </w:p>
    <w:p w14:paraId="0BF4A8D5">
      <w:pPr>
        <w:numPr>
          <w:ilvl w:val="0"/>
          <w:numId w:val="2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UI设计</w:t>
      </w:r>
      <w:r>
        <w:rPr>
          <w:rFonts w:ascii="Arial" w:hAnsi="Arial" w:eastAsia="等线" w:cs="Arial"/>
          <w:sz w:val="22"/>
        </w:rPr>
        <w:t>：</w:t>
      </w:r>
    </w:p>
    <w:p w14:paraId="77039D7B">
      <w:pPr>
        <w:numPr>
          <w:ilvl w:val="0"/>
          <w:numId w:val="2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所有UI元素均为圆角、大尺寸，卡通化设计，全程尽量减少文字</w:t>
      </w:r>
    </w:p>
    <w:p w14:paraId="0B9065E3">
      <w:pPr>
        <w:numPr>
          <w:ilvl w:val="0"/>
          <w:numId w:val="2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文字仅使用圆润卡通字体，字号≥24号，避免复杂内容</w:t>
      </w:r>
    </w:p>
    <w:p w14:paraId="726E190B">
      <w:pPr>
        <w:numPr>
          <w:ilvl w:val="0"/>
          <w:numId w:val="2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进度条、倒计时均用卡通形象（星星、魔法棒）展示，无冰冷数字</w:t>
      </w:r>
    </w:p>
    <w:p w14:paraId="3C0E4DE0">
      <w:pPr>
        <w:numPr>
          <w:ilvl w:val="0"/>
          <w:numId w:val="2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UI元素悬浮于场景中，不遮挡核心画面，保持沉浸式体验</w:t>
      </w:r>
    </w:p>
    <w:p w14:paraId="232EDEC8">
      <w:pPr>
        <w:numPr>
          <w:ilvl w:val="0"/>
          <w:numId w:val="2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场景设计</w:t>
      </w:r>
      <w:r>
        <w:rPr>
          <w:rFonts w:ascii="Arial" w:hAnsi="Arial" w:eastAsia="等线" w:cs="Arial"/>
          <w:sz w:val="22"/>
        </w:rPr>
        <w:t>：3D场景支持360度自由探索，非直线跑酷，丰富的可交互环境元素，光影随剧情实时变化，营造沉浸感</w:t>
      </w:r>
    </w:p>
    <w:p w14:paraId="4E01C1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26586028">
      <w:pPr>
        <w:spacing w:before="380" w:after="140" w:line="288" w:lineRule="auto"/>
        <w:ind w:left="0"/>
        <w:jc w:val="left"/>
        <w:outlineLvl w:val="0"/>
      </w:pPr>
      <w:bookmarkStart w:id="42" w:name="heading_43"/>
      <w:r>
        <w:rPr>
          <w:rFonts w:ascii="Arial" w:hAnsi="Arial" w:eastAsia="等线" w:cs="Arial"/>
          <w:b/>
          <w:sz w:val="36"/>
        </w:rPr>
        <w:t>七、技术方案说明</w:t>
      </w:r>
      <w:bookmarkEnd w:id="42"/>
    </w:p>
    <w:p w14:paraId="3637F48B">
      <w:pPr>
        <w:spacing w:before="320" w:after="120" w:line="288" w:lineRule="auto"/>
        <w:ind w:left="0"/>
        <w:jc w:val="left"/>
        <w:outlineLvl w:val="1"/>
      </w:pPr>
      <w:bookmarkStart w:id="43" w:name="heading_44"/>
      <w:r>
        <w:rPr>
          <w:rFonts w:ascii="Arial" w:hAnsi="Arial" w:eastAsia="等线" w:cs="Arial"/>
          <w:b/>
          <w:sz w:val="32"/>
        </w:rPr>
        <w:t>7.1 前端技术栈</w:t>
      </w:r>
      <w:bookmarkEnd w:id="4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5"/>
        <w:gridCol w:w="2775"/>
        <w:gridCol w:w="2340"/>
      </w:tblGrid>
      <w:tr w14:paraId="7452B8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6212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模块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DACD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技术选型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8C54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核心用途</w:t>
            </w:r>
          </w:p>
        </w:tc>
      </w:tr>
      <w:tr w14:paraId="587D6D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037E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3D渲染引擎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BD7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Babylon.js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29F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3D场景、角色、特效渲染，自由探索交互实现</w:t>
            </w:r>
          </w:p>
        </w:tc>
      </w:tr>
      <w:tr w14:paraId="630EB7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1EB1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手势识别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240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MediaPipe Pose + Hands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5E9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浏览器端实时肢体动作、手势识别，无需额外硬件</w:t>
            </w:r>
          </w:p>
        </w:tc>
      </w:tr>
      <w:tr w14:paraId="2C10B2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94B2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语音交互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FCE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WebRTC + 阿里云ASR/TTS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484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麦克风调用、实时语音识别、童声语音合成</w:t>
            </w:r>
          </w:p>
        </w:tc>
      </w:tr>
      <w:tr w14:paraId="371456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26BA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前端框架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F9C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React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2D1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页面逻辑、状态管理、组件化开发</w:t>
            </w:r>
          </w:p>
        </w:tc>
      </w:tr>
      <w:tr w14:paraId="2A4243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1546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视频生成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85D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FFmpeg.wasm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8E3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浏览器端故事视频初步合成，兜底后端生成</w:t>
            </w:r>
          </w:p>
        </w:tc>
      </w:tr>
      <w:tr w14:paraId="724543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FDCD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兼容性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71E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适配Chrome、Edge、微信内置浏览器，支持PC/平板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A09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全设备适配，响应式布局</w:t>
            </w:r>
          </w:p>
        </w:tc>
      </w:tr>
    </w:tbl>
    <w:p w14:paraId="36D3A7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7.2 后端技术栈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0"/>
        <w:gridCol w:w="2625"/>
        <w:gridCol w:w="2715"/>
      </w:tblGrid>
      <w:tr w14:paraId="44FBA2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B907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模块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F3B6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技术选型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A3ED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核心用途</w:t>
            </w:r>
          </w:p>
        </w:tc>
      </w:tr>
      <w:tr w14:paraId="79E259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5D2A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服务框架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CEE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Node.js Express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0CE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业务逻辑、接口服务开发</w:t>
            </w:r>
          </w:p>
        </w:tc>
      </w:tr>
      <w:tr w14:paraId="67250A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0B9F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数据库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C2F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 + Redis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1DF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MySQL存储用户、剧情、作品数据；Redis缓存热点数据、会话状态</w:t>
            </w:r>
          </w:p>
        </w:tc>
      </w:tr>
      <w:tr w14:paraId="410AA1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89BD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AI能力层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237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豆包大模型 + 阿里云语音服务 + MediaPipe + Stable Diffusion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774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对话生成、语音识别合成、视觉识别、个性化素材生成</w:t>
            </w:r>
          </w:p>
        </w:tc>
      </w:tr>
      <w:tr w14:paraId="67C6A0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8694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视频生成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472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FFmpeg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D56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后端故事视频合成、剪辑、配音、压制</w:t>
            </w:r>
          </w:p>
        </w:tc>
      </w:tr>
      <w:tr w14:paraId="581C1C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A8DC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存储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951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阿里云OSS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466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用户作品视频、图片、音频素材存储</w:t>
            </w:r>
          </w:p>
        </w:tc>
      </w:tr>
      <w:tr w14:paraId="09D41F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4095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内容安全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15F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阿里云内容安全服务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E62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社区作品AI审核，未成年人内容安全保障</w:t>
            </w:r>
          </w:p>
        </w:tc>
      </w:tr>
      <w:tr w14:paraId="30382D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638B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部署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926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阿里云ECS + CDN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229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服务部署，静态资源、视频资源CDN加速</w:t>
            </w:r>
          </w:p>
        </w:tc>
      </w:tr>
    </w:tbl>
    <w:p w14:paraId="4BC172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7.3 核心AI能力模块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55"/>
        <w:gridCol w:w="2955"/>
        <w:gridCol w:w="2070"/>
      </w:tblGrid>
      <w:tr w14:paraId="2B2262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4106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模块名称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ADD1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核心功能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7F7C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性能要求</w:t>
            </w:r>
          </w:p>
        </w:tc>
      </w:tr>
      <w:tr w14:paraId="2DB5A5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CC32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实时语音交互模块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DC2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实时语音识别、语义理解、对话生成、语音合成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4BF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端到端延迟≤500ms</w:t>
            </w:r>
          </w:p>
        </w:tc>
      </w:tr>
      <w:tr w14:paraId="772F2D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5B95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手势识别模块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BE1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浏览器端实时肢体动作、手势识别，指令触发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54A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识别延迟≤200ms，识别准确率≥90%</w:t>
            </w:r>
          </w:p>
        </w:tc>
      </w:tr>
      <w:tr w14:paraId="653E38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9851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剧情引导模块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CC4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基于用户剧情进度、互动数据，生成引导话术、故事收束逻辑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2FE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响应延迟≤300ms</w:t>
            </w:r>
          </w:p>
        </w:tc>
      </w:tr>
      <w:tr w14:paraId="59FEC0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7FE3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个性化内容生成模块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A44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基于用户描述，生成月亮形象、剧情素材、故事视频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E8D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生成延迟≤3s</w:t>
            </w:r>
          </w:p>
        </w:tc>
      </w:tr>
      <w:tr w14:paraId="2FB87D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8E84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分身成长模块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D5C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基于用户画像，生成水獭离线成长行为、互动剧情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D2D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离线行为生成延迟≤10s</w:t>
            </w:r>
          </w:p>
        </w:tc>
      </w:tr>
    </w:tbl>
    <w:p w14:paraId="63181C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7.4 数据埋点规范</w:t>
      </w:r>
    </w:p>
    <w:p w14:paraId="00535875">
      <w:pPr>
        <w:numPr>
          <w:ilvl w:val="0"/>
          <w:numId w:val="2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用户行为埋点</w:t>
      </w:r>
      <w:r>
        <w:rPr>
          <w:rFonts w:ascii="Arial" w:hAnsi="Arial" w:eastAsia="等线" w:cs="Arial"/>
          <w:sz w:val="22"/>
        </w:rPr>
        <w:t>：注册转化率、剧情进度、停留时长、交互完成度、手势/语音识别成功率</w:t>
      </w:r>
    </w:p>
    <w:p w14:paraId="6D3BAC6A">
      <w:pPr>
        <w:numPr>
          <w:ilvl w:val="0"/>
          <w:numId w:val="2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业务数据埋点</w:t>
      </w:r>
      <w:r>
        <w:rPr>
          <w:rFonts w:ascii="Arial" w:hAnsi="Arial" w:eastAsia="等线" w:cs="Arial"/>
          <w:sz w:val="22"/>
        </w:rPr>
        <w:t>：剧情完成率、分享率、邀请转化率、作品发布率、留存数据</w:t>
      </w:r>
    </w:p>
    <w:p w14:paraId="0B54C2D7">
      <w:pPr>
        <w:numPr>
          <w:ilvl w:val="0"/>
          <w:numId w:val="2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性能埋点</w:t>
      </w:r>
      <w:r>
        <w:rPr>
          <w:rFonts w:ascii="Arial" w:hAnsi="Arial" w:eastAsia="等线" w:cs="Arial"/>
          <w:sz w:val="22"/>
        </w:rPr>
        <w:t>：页面加载时长、场景资源加载时长、AI响应延迟、视频生成时长</w:t>
      </w:r>
    </w:p>
    <w:p w14:paraId="4EFA37E8">
      <w:pPr>
        <w:numPr>
          <w:ilvl w:val="0"/>
          <w:numId w:val="2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合规要求</w:t>
      </w:r>
      <w:r>
        <w:rPr>
          <w:rFonts w:ascii="Arial" w:hAnsi="Arial" w:eastAsia="等线" w:cs="Arial"/>
          <w:sz w:val="22"/>
        </w:rPr>
        <w:t>：所有埋点均符合《未成年人网络保护条例》，不收集儿童隐私信息</w:t>
      </w:r>
    </w:p>
    <w:p w14:paraId="4DD30C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2EB93C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八、核心指标与风险应对</w:t>
      </w:r>
    </w:p>
    <w:p w14:paraId="1982CF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8.1 核心业务指标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5"/>
        <w:gridCol w:w="3405"/>
        <w:gridCol w:w="1560"/>
      </w:tblGrid>
      <w:tr w14:paraId="009BC5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3DBA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指标类型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ED7A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指标名称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A2FD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MVP目标值</w:t>
            </w:r>
          </w:p>
        </w:tc>
      </w:tr>
      <w:tr w14:paraId="4CD3D3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4EC7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转化指标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AEF5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注册→首次剧情完成转化率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0DD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≥60%</w:t>
            </w:r>
          </w:p>
        </w:tc>
      </w:tr>
      <w:tr w14:paraId="0E85D1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8530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转化指标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E961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进入剧情→全流程通关完成率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6FF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≥80%</w:t>
            </w:r>
          </w:p>
        </w:tc>
      </w:tr>
      <w:tr w14:paraId="5347CB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37A6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传播指标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B7FA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完成剧情→作品分享率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F55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≥30%</w:t>
            </w:r>
          </w:p>
        </w:tc>
      </w:tr>
      <w:tr w14:paraId="3C92AB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EB79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传播指标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F9AA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分享链接→新用户注册转化率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854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≥20%</w:t>
            </w:r>
          </w:p>
        </w:tc>
      </w:tr>
      <w:tr w14:paraId="67A5D1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9E1D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留存指标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0F00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次日留存率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A47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≥40%</w:t>
            </w:r>
          </w:p>
        </w:tc>
      </w:tr>
      <w:tr w14:paraId="05B144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921D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留存指标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A420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7日留存率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A14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≥20%</w:t>
            </w:r>
          </w:p>
        </w:tc>
      </w:tr>
      <w:tr w14:paraId="7FC243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C033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体验指标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B8AD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平均单次体验时长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2E3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≥20分钟</w:t>
            </w:r>
          </w:p>
        </w:tc>
      </w:tr>
      <w:tr w14:paraId="798F19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47D9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体验指标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5B11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手势识别成功率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0DA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≥90%</w:t>
            </w:r>
          </w:p>
        </w:tc>
      </w:tr>
      <w:tr w14:paraId="769073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367E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体验指标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B34E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语音识别成功率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B29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≥95%</w:t>
            </w:r>
          </w:p>
        </w:tc>
      </w:tr>
    </w:tbl>
    <w:p w14:paraId="7D812D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8.2 风险与应对方案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5"/>
        <w:gridCol w:w="1515"/>
        <w:gridCol w:w="3840"/>
      </w:tblGrid>
      <w:tr w14:paraId="59BEDC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FEAD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风险类型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08EE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风险描述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64A1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应对方案</w:t>
            </w:r>
          </w:p>
        </w:tc>
      </w:tr>
      <w:tr w14:paraId="5642E5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ACDA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技术风险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9224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不同设备、光线环境下，手势识别准确率低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773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优化模型，降低识别阈值，提升鲁棒性；2. 开场引导用户在光线充足环境使用；3. 多次失败后简化操作，兜底触屏操作方案</w:t>
            </w:r>
          </w:p>
        </w:tc>
      </w:tr>
      <w:tr w14:paraId="5BA352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6BC2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技术风险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E5EA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AI响应延迟高，影响交互体验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1D8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预加载上下文，优化接口调用逻辑；2. 流式响应，边生成边播放；3. 高频场景预设回复模板，减少大模型调用</w:t>
            </w:r>
          </w:p>
        </w:tc>
      </w:tr>
      <w:tr w14:paraId="5FB2DE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D5C7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合规风险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521D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未成年人网络保护合规问题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D04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严格遵守《未成年人网络保护条例》，不收集儿童隐私信息；2. 所有社区内容AI+人工双重审核；3. 关闭评论/私信功能，设置家长使用时长控制</w:t>
            </w:r>
          </w:p>
        </w:tc>
      </w:tr>
      <w:tr w14:paraId="0846CE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C887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体验风险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2F1F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儿童注意力分散，无法完成全流程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AD5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单环节时长≤2分钟，节奏紧凑，全程奖励反馈；2. 高容错率，无卡关；3. 支持中途退出，下次可继续进度</w:t>
            </w:r>
          </w:p>
        </w:tc>
      </w:tr>
      <w:tr w14:paraId="77A700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EC07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传播风险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1E22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分享链接被微信封禁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49B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适配微信分享规则，规避违规内容；2. 备用域名预案；3. 海报+二维码分享兜底方案</w:t>
            </w:r>
          </w:p>
        </w:tc>
      </w:tr>
    </w:tbl>
    <w:p w14:paraId="23D99B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4E8264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九、上线与迭代计划</w:t>
      </w:r>
    </w:p>
    <w:p w14:paraId="662AC9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9.1 MVP版本上线计划（周期4周）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5"/>
        <w:gridCol w:w="5460"/>
      </w:tblGrid>
      <w:tr w14:paraId="350E29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39AE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周期</w:t>
            </w:r>
          </w:p>
        </w:tc>
        <w:tc>
          <w:tcPr>
            <w:tcW w:w="5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6342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核心工作内容</w:t>
            </w:r>
          </w:p>
        </w:tc>
      </w:tr>
      <w:tr w14:paraId="4518D3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D675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第1周</w:t>
            </w:r>
          </w:p>
        </w:tc>
        <w:tc>
          <w:tcPr>
            <w:tcW w:w="5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1ED1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需求评审、PRD确认、技术方案设计、3D资源/音频素材准备</w:t>
            </w:r>
          </w:p>
        </w:tc>
      </w:tr>
      <w:tr w14:paraId="15618A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2930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第2周</w:t>
            </w:r>
          </w:p>
        </w:tc>
        <w:tc>
          <w:tcPr>
            <w:tcW w:w="5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0425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前端3D场景开发、手势识别模块开发、后端接口开发、AI能力对接</w:t>
            </w:r>
          </w:p>
        </w:tc>
      </w:tr>
      <w:tr w14:paraId="57D19F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23F0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第3周</w:t>
            </w:r>
          </w:p>
        </w:tc>
        <w:tc>
          <w:tcPr>
            <w:tcW w:w="5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102D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剧情逻辑开发、交互功能开发、故事视频生成开发、前后端联调</w:t>
            </w:r>
          </w:p>
        </w:tc>
      </w:tr>
      <w:tr w14:paraId="4AEB7D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2D39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第4周</w:t>
            </w:r>
          </w:p>
        </w:tc>
        <w:tc>
          <w:tcPr>
            <w:tcW w:w="5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B044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内部测试、体验优化、合规审核、灰度上线、正式发布</w:t>
            </w:r>
          </w:p>
        </w:tc>
      </w:tr>
    </w:tbl>
    <w:p w14:paraId="71AE70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9.2 后续迭代规划</w:t>
      </w:r>
    </w:p>
    <w:p w14:paraId="71CDFE1B">
      <w:pPr>
        <w:numPr>
          <w:ilvl w:val="0"/>
          <w:numId w:val="2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V1.1版本：开放沙滩场景，新增主线剧情，优化手势识别，新增更多魔法动作</w:t>
      </w:r>
    </w:p>
    <w:p w14:paraId="40144204">
      <w:pPr>
        <w:numPr>
          <w:ilvl w:val="0"/>
          <w:numId w:val="2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V1.2版本：开放城堡、太空场景，新增水豚/海獭伙伴，完善社区功能，新增多人互动玩法</w:t>
      </w:r>
    </w:p>
    <w:p w14:paraId="3FC8D31F">
      <w:pPr>
        <w:numPr>
          <w:ilvl w:val="0"/>
          <w:numId w:val="2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V1.3版本：新增自定义剧情创作功能，完善AI分身成长系统，新增离线玩法</w:t>
      </w:r>
    </w:p>
    <w:p w14:paraId="687A8A7D">
      <w:pPr>
        <w:numPr>
          <w:ilvl w:val="0"/>
          <w:numId w:val="2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V1.4版本：适配魔法棒等硬件设备，新增亲子互动玩法，线下活动联动</w:t>
      </w:r>
    </w:p>
    <w:p w14:paraId="5381D7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461862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十、审批记录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0"/>
        <w:gridCol w:w="1620"/>
        <w:gridCol w:w="1620"/>
        <w:gridCol w:w="975"/>
      </w:tblGrid>
      <w:tr w14:paraId="78DCC9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C46D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审批角色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6488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审批意见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6558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审批日期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CA16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签字</w:t>
            </w:r>
          </w:p>
        </w:tc>
      </w:tr>
      <w:tr w14:paraId="27584F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276A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产品负责人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3D96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871D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DC92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</w:tr>
      <w:tr w14:paraId="781BE1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4476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技术负责人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0762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E669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E193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</w:tr>
      <w:tr w14:paraId="521E25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8C3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设计负责人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C689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EFBD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B9A2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</w:tr>
      <w:tr w14:paraId="7AECFB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9F48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运营负责人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E403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A979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B7E9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</w:tr>
    </w:tbl>
    <w:p w14:paraId="5A1BB5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356764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备注</w:t>
      </w:r>
      <w:r>
        <w:rPr>
          <w:rFonts w:ascii="Arial" w:hAnsi="Arial" w:eastAsia="等线" w:cs="Arial"/>
          <w:sz w:val="22"/>
        </w:rPr>
        <w:t>：本PRD为MVP版本需求文档，后续迭代将基于上线后的用户数据、反馈进行调整优化。所有功能均严格遵守《未成年人网络保护条例》，保障儿童网络安全与身心健康。</w:t>
      </w:r>
    </w:p>
    <w:p w14:paraId="24DAF2AA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F6804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7FE57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31"/>
      <w:numFmt w:val="decimal"/>
      <w:lvlText w:val="%1.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4994F45"/>
    <w:multiLevelType w:val="singleLevel"/>
    <w:tmpl w:val="84994F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7B75F0A"/>
    <w:multiLevelType w:val="singleLevel"/>
    <w:tmpl w:val="87B75F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891523D9"/>
    <w:multiLevelType w:val="singleLevel"/>
    <w:tmpl w:val="891523D9"/>
    <w:lvl w:ilvl="0" w:tentative="0">
      <w:start w:val="79"/>
      <w:numFmt w:val="decimal"/>
      <w:lvlText w:val="%1."/>
      <w:lvlJc w:val="left"/>
      <w:rPr>
        <w:color w:val="3370FF"/>
      </w:rPr>
    </w:lvl>
  </w:abstractNum>
  <w:abstractNum w:abstractNumId="9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8E6D16C5"/>
    <w:multiLevelType w:val="singleLevel"/>
    <w:tmpl w:val="8E6D16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017BA21"/>
    <w:multiLevelType w:val="singleLevel"/>
    <w:tmpl w:val="9017BA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0D96B34"/>
    <w:multiLevelType w:val="singleLevel"/>
    <w:tmpl w:val="90D96B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1995D4F"/>
    <w:multiLevelType w:val="singleLevel"/>
    <w:tmpl w:val="91995D4F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14">
    <w:nsid w:val="91B69C97"/>
    <w:multiLevelType w:val="singleLevel"/>
    <w:tmpl w:val="91B69C97"/>
    <w:lvl w:ilvl="0" w:tentative="0">
      <w:start w:val="24"/>
      <w:numFmt w:val="decimal"/>
      <w:lvlText w:val="%1."/>
      <w:lvlJc w:val="left"/>
      <w:rPr>
        <w:color w:val="3370FF"/>
      </w:rPr>
    </w:lvl>
  </w:abstractNum>
  <w:abstractNum w:abstractNumId="1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92C4F22A"/>
    <w:multiLevelType w:val="singleLevel"/>
    <w:tmpl w:val="92C4F2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930EE254"/>
    <w:multiLevelType w:val="singleLevel"/>
    <w:tmpl w:val="930EE254"/>
    <w:lvl w:ilvl="0" w:tentative="0">
      <w:start w:val="53"/>
      <w:numFmt w:val="decimal"/>
      <w:lvlText w:val="%1."/>
      <w:lvlJc w:val="left"/>
      <w:rPr>
        <w:color w:val="3370FF"/>
      </w:rPr>
    </w:lvl>
  </w:abstractNum>
  <w:abstractNum w:abstractNumId="19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941D12A9"/>
    <w:multiLevelType w:val="singleLevel"/>
    <w:tmpl w:val="941D12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952530A5"/>
    <w:multiLevelType w:val="singleLevel"/>
    <w:tmpl w:val="952530A5"/>
    <w:lvl w:ilvl="0" w:tentative="0">
      <w:start w:val="64"/>
      <w:numFmt w:val="decimal"/>
      <w:lvlText w:val="%1."/>
      <w:lvlJc w:val="left"/>
      <w:rPr>
        <w:color w:val="3370FF"/>
      </w:rPr>
    </w:lvl>
  </w:abstractNum>
  <w:abstractNum w:abstractNumId="22">
    <w:nsid w:val="95E682A1"/>
    <w:multiLevelType w:val="singleLevel"/>
    <w:tmpl w:val="95E682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96E5236C"/>
    <w:multiLevelType w:val="singleLevel"/>
    <w:tmpl w:val="96E5236C"/>
    <w:lvl w:ilvl="0" w:tentative="0">
      <w:start w:val="66"/>
      <w:numFmt w:val="decimal"/>
      <w:lvlText w:val="%1."/>
      <w:lvlJc w:val="left"/>
      <w:rPr>
        <w:color w:val="3370FF"/>
      </w:rPr>
    </w:lvl>
  </w:abstractNum>
  <w:abstractNum w:abstractNumId="24">
    <w:nsid w:val="98CD717A"/>
    <w:multiLevelType w:val="singleLevel"/>
    <w:tmpl w:val="98CD717A"/>
    <w:lvl w:ilvl="0" w:tentative="0">
      <w:start w:val="34"/>
      <w:numFmt w:val="decimal"/>
      <w:lvlText w:val="%1."/>
      <w:lvlJc w:val="left"/>
      <w:rPr>
        <w:color w:val="3370FF"/>
      </w:rPr>
    </w:lvl>
  </w:abstractNum>
  <w:abstractNum w:abstractNumId="25">
    <w:nsid w:val="99D419CA"/>
    <w:multiLevelType w:val="singleLevel"/>
    <w:tmpl w:val="99D419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9ACF65A0"/>
    <w:multiLevelType w:val="singleLevel"/>
    <w:tmpl w:val="9ACF65A0"/>
    <w:lvl w:ilvl="0" w:tentative="0">
      <w:start w:val="22"/>
      <w:numFmt w:val="decimal"/>
      <w:lvlText w:val="%1."/>
      <w:lvlJc w:val="left"/>
      <w:rPr>
        <w:color w:val="3370FF"/>
      </w:rPr>
    </w:lvl>
  </w:abstractNum>
  <w:abstractNum w:abstractNumId="27">
    <w:nsid w:val="9B1F845E"/>
    <w:multiLevelType w:val="singleLevel"/>
    <w:tmpl w:val="9B1F84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9BA6347D"/>
    <w:multiLevelType w:val="singleLevel"/>
    <w:tmpl w:val="9BA6347D"/>
    <w:lvl w:ilvl="0" w:tentative="0">
      <w:start w:val="90"/>
      <w:numFmt w:val="decimal"/>
      <w:lvlText w:val="%1."/>
      <w:lvlJc w:val="left"/>
      <w:rPr>
        <w:color w:val="3370FF"/>
      </w:rPr>
    </w:lvl>
  </w:abstractNum>
  <w:abstractNum w:abstractNumId="29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9C7198AA"/>
    <w:multiLevelType w:val="singleLevel"/>
    <w:tmpl w:val="9C7198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9C919DE1"/>
    <w:multiLevelType w:val="singleLevel"/>
    <w:tmpl w:val="9C919D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9CD0C84A"/>
    <w:multiLevelType w:val="singleLevel"/>
    <w:tmpl w:val="9CD0C8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9D7EB8E6"/>
    <w:multiLevelType w:val="singleLevel"/>
    <w:tmpl w:val="9D7EB8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9D9F4F4D"/>
    <w:multiLevelType w:val="singleLevel"/>
    <w:tmpl w:val="9D9F4F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9DFC6F65"/>
    <w:multiLevelType w:val="singleLevel"/>
    <w:tmpl w:val="9DFC6F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9F91FE98"/>
    <w:multiLevelType w:val="singleLevel"/>
    <w:tmpl w:val="9F91FE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9F94E439"/>
    <w:multiLevelType w:val="singleLevel"/>
    <w:tmpl w:val="9F94E4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A0F25EF7"/>
    <w:multiLevelType w:val="singleLevel"/>
    <w:tmpl w:val="A0F25EF7"/>
    <w:lvl w:ilvl="0" w:tentative="0">
      <w:start w:val="68"/>
      <w:numFmt w:val="decimal"/>
      <w:lvlText w:val="%1."/>
      <w:lvlJc w:val="left"/>
      <w:rPr>
        <w:color w:val="3370FF"/>
      </w:rPr>
    </w:lvl>
  </w:abstractNum>
  <w:abstractNum w:abstractNumId="44">
    <w:nsid w:val="A125D1D3"/>
    <w:multiLevelType w:val="singleLevel"/>
    <w:tmpl w:val="A125D1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A25F19CE"/>
    <w:multiLevelType w:val="singleLevel"/>
    <w:tmpl w:val="A25F19CE"/>
    <w:lvl w:ilvl="0" w:tentative="0">
      <w:start w:val="87"/>
      <w:numFmt w:val="decimal"/>
      <w:lvlText w:val="%1."/>
      <w:lvlJc w:val="left"/>
      <w:rPr>
        <w:color w:val="3370FF"/>
      </w:rPr>
    </w:lvl>
  </w:abstractNum>
  <w:abstractNum w:abstractNumId="46">
    <w:nsid w:val="A4433E0D"/>
    <w:multiLevelType w:val="singleLevel"/>
    <w:tmpl w:val="A4433E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A5435042"/>
    <w:multiLevelType w:val="singleLevel"/>
    <w:tmpl w:val="A5435042"/>
    <w:lvl w:ilvl="0" w:tentative="0">
      <w:start w:val="49"/>
      <w:numFmt w:val="decimal"/>
      <w:lvlText w:val="%1."/>
      <w:lvlJc w:val="left"/>
      <w:rPr>
        <w:color w:val="3370FF"/>
      </w:rPr>
    </w:lvl>
  </w:abstractNum>
  <w:abstractNum w:abstractNumId="48">
    <w:nsid w:val="A68D076A"/>
    <w:multiLevelType w:val="singleLevel"/>
    <w:tmpl w:val="A68D076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A750D230"/>
    <w:multiLevelType w:val="singleLevel"/>
    <w:tmpl w:val="A750D230"/>
    <w:lvl w:ilvl="0" w:tentative="0">
      <w:start w:val="99"/>
      <w:numFmt w:val="decimal"/>
      <w:lvlText w:val="%1."/>
      <w:lvlJc w:val="left"/>
      <w:rPr>
        <w:color w:val="3370FF"/>
      </w:rPr>
    </w:lvl>
  </w:abstractNum>
  <w:abstractNum w:abstractNumId="50">
    <w:nsid w:val="A904AA35"/>
    <w:multiLevelType w:val="singleLevel"/>
    <w:tmpl w:val="A904AA35"/>
    <w:lvl w:ilvl="0" w:tentative="0">
      <w:start w:val="98"/>
      <w:numFmt w:val="decimal"/>
      <w:lvlText w:val="%1."/>
      <w:lvlJc w:val="left"/>
      <w:rPr>
        <w:color w:val="3370FF"/>
      </w:rPr>
    </w:lvl>
  </w:abstractNum>
  <w:abstractNum w:abstractNumId="51">
    <w:nsid w:val="A97D620A"/>
    <w:multiLevelType w:val="singleLevel"/>
    <w:tmpl w:val="A97D620A"/>
    <w:lvl w:ilvl="0" w:tentative="0">
      <w:start w:val="44"/>
      <w:numFmt w:val="decimal"/>
      <w:lvlText w:val="%1."/>
      <w:lvlJc w:val="left"/>
      <w:rPr>
        <w:color w:val="3370FF"/>
      </w:rPr>
    </w:lvl>
  </w:abstractNum>
  <w:abstractNum w:abstractNumId="52">
    <w:nsid w:val="A9AC3AA7"/>
    <w:multiLevelType w:val="singleLevel"/>
    <w:tmpl w:val="A9AC3AA7"/>
    <w:lvl w:ilvl="0" w:tentative="0">
      <w:start w:val="29"/>
      <w:numFmt w:val="decimal"/>
      <w:lvlText w:val="%1."/>
      <w:lvlJc w:val="left"/>
      <w:rPr>
        <w:color w:val="3370FF"/>
      </w:rPr>
    </w:lvl>
  </w:abstractNum>
  <w:abstractNum w:abstractNumId="53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AC38AFEB"/>
    <w:multiLevelType w:val="singleLevel"/>
    <w:tmpl w:val="AC38AFEB"/>
    <w:lvl w:ilvl="0" w:tentative="0">
      <w:start w:val="67"/>
      <w:numFmt w:val="decimal"/>
      <w:lvlText w:val="%1."/>
      <w:lvlJc w:val="left"/>
      <w:rPr>
        <w:color w:val="3370FF"/>
      </w:rPr>
    </w:lvl>
  </w:abstractNum>
  <w:abstractNum w:abstractNumId="55">
    <w:nsid w:val="AF139D7D"/>
    <w:multiLevelType w:val="singleLevel"/>
    <w:tmpl w:val="AF139D7D"/>
    <w:lvl w:ilvl="0" w:tentative="0">
      <w:start w:val="83"/>
      <w:numFmt w:val="decimal"/>
      <w:lvlText w:val="%1."/>
      <w:lvlJc w:val="left"/>
      <w:rPr>
        <w:color w:val="3370FF"/>
      </w:rPr>
    </w:lvl>
  </w:abstractNum>
  <w:abstractNum w:abstractNumId="56">
    <w:nsid w:val="B0082E4F"/>
    <w:multiLevelType w:val="singleLevel"/>
    <w:tmpl w:val="B0082E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B02A9460"/>
    <w:multiLevelType w:val="singleLevel"/>
    <w:tmpl w:val="B02A94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B08374AC"/>
    <w:multiLevelType w:val="singleLevel"/>
    <w:tmpl w:val="B08374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B15ABE86"/>
    <w:multiLevelType w:val="singleLevel"/>
    <w:tmpl w:val="B15ABE86"/>
    <w:lvl w:ilvl="0" w:tentative="0">
      <w:start w:val="62"/>
      <w:numFmt w:val="decimal"/>
      <w:lvlText w:val="%1."/>
      <w:lvlJc w:val="left"/>
      <w:rPr>
        <w:color w:val="3370FF"/>
      </w:rPr>
    </w:lvl>
  </w:abstractNum>
  <w:abstractNum w:abstractNumId="62">
    <w:nsid w:val="B1CC6FF1"/>
    <w:multiLevelType w:val="singleLevel"/>
    <w:tmpl w:val="B1CC6F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B4E02BC3"/>
    <w:multiLevelType w:val="singleLevel"/>
    <w:tmpl w:val="B4E02B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B53F3350"/>
    <w:multiLevelType w:val="singleLevel"/>
    <w:tmpl w:val="B53F3350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66">
    <w:nsid w:val="B5601969"/>
    <w:multiLevelType w:val="singleLevel"/>
    <w:tmpl w:val="B56019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B5CF74F5"/>
    <w:multiLevelType w:val="singleLevel"/>
    <w:tmpl w:val="B5CF74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B5E306ED"/>
    <w:multiLevelType w:val="singleLevel"/>
    <w:tmpl w:val="B5E306E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9">
    <w:nsid w:val="B62DFF5B"/>
    <w:multiLevelType w:val="singleLevel"/>
    <w:tmpl w:val="B62DFF5B"/>
    <w:lvl w:ilvl="0" w:tentative="0">
      <w:start w:val="92"/>
      <w:numFmt w:val="decimal"/>
      <w:lvlText w:val="%1."/>
      <w:lvlJc w:val="left"/>
      <w:rPr>
        <w:color w:val="3370FF"/>
      </w:rPr>
    </w:lvl>
  </w:abstractNum>
  <w:abstractNum w:abstractNumId="70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B8CEF35B"/>
    <w:multiLevelType w:val="singleLevel"/>
    <w:tmpl w:val="B8CEF35B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72">
    <w:nsid w:val="B99465BD"/>
    <w:multiLevelType w:val="singleLevel"/>
    <w:tmpl w:val="B99465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BA550FDB"/>
    <w:multiLevelType w:val="singleLevel"/>
    <w:tmpl w:val="BA550FDB"/>
    <w:lvl w:ilvl="0" w:tentative="0">
      <w:start w:val="61"/>
      <w:numFmt w:val="decimal"/>
      <w:lvlText w:val="%1."/>
      <w:lvlJc w:val="left"/>
      <w:rPr>
        <w:color w:val="3370FF"/>
      </w:rPr>
    </w:lvl>
  </w:abstractNum>
  <w:abstractNum w:abstractNumId="74">
    <w:nsid w:val="BB01E1DA"/>
    <w:multiLevelType w:val="singleLevel"/>
    <w:tmpl w:val="BB01E1DA"/>
    <w:lvl w:ilvl="0" w:tentative="0">
      <w:start w:val="97"/>
      <w:numFmt w:val="decimal"/>
      <w:lvlText w:val="%1."/>
      <w:lvlJc w:val="left"/>
      <w:rPr>
        <w:color w:val="3370FF"/>
      </w:rPr>
    </w:lvl>
  </w:abstractNum>
  <w:abstractNum w:abstractNumId="75">
    <w:nsid w:val="BB64CFA9"/>
    <w:multiLevelType w:val="singleLevel"/>
    <w:tmpl w:val="BB64CFA9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76">
    <w:nsid w:val="BBB9C840"/>
    <w:multiLevelType w:val="singleLevel"/>
    <w:tmpl w:val="BBB9C8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BC837A95"/>
    <w:multiLevelType w:val="singleLevel"/>
    <w:tmpl w:val="BC837A95"/>
    <w:lvl w:ilvl="0" w:tentative="0">
      <w:start w:val="55"/>
      <w:numFmt w:val="decimal"/>
      <w:lvlText w:val="%1."/>
      <w:lvlJc w:val="left"/>
      <w:rPr>
        <w:color w:val="3370FF"/>
      </w:rPr>
    </w:lvl>
  </w:abstractNum>
  <w:abstractNum w:abstractNumId="78">
    <w:nsid w:val="BCB7EA04"/>
    <w:multiLevelType w:val="singleLevel"/>
    <w:tmpl w:val="BCB7EA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BE8A4F4C"/>
    <w:multiLevelType w:val="singleLevel"/>
    <w:tmpl w:val="BE8A4F4C"/>
    <w:lvl w:ilvl="0" w:tentative="0">
      <w:start w:val="26"/>
      <w:numFmt w:val="decimal"/>
      <w:lvlText w:val="%1."/>
      <w:lvlJc w:val="left"/>
      <w:rPr>
        <w:color w:val="3370FF"/>
      </w:rPr>
    </w:lvl>
  </w:abstractNum>
  <w:abstractNum w:abstractNumId="82">
    <w:nsid w:val="BE923771"/>
    <w:multiLevelType w:val="singleLevel"/>
    <w:tmpl w:val="BE923771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83">
    <w:nsid w:val="BEDBFA51"/>
    <w:multiLevelType w:val="singleLevel"/>
    <w:tmpl w:val="BEDBFA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BF205925"/>
    <w:multiLevelType w:val="singleLevel"/>
    <w:tmpl w:val="BF2059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5">
    <w:nsid w:val="BF50FE6B"/>
    <w:multiLevelType w:val="singleLevel"/>
    <w:tmpl w:val="BF50FE6B"/>
    <w:lvl w:ilvl="0" w:tentative="0">
      <w:start w:val="32"/>
      <w:numFmt w:val="decimal"/>
      <w:lvlText w:val="%1."/>
      <w:lvlJc w:val="left"/>
      <w:rPr>
        <w:color w:val="3370FF"/>
      </w:rPr>
    </w:lvl>
  </w:abstractNum>
  <w:abstractNum w:abstractNumId="86">
    <w:nsid w:val="C0283A65"/>
    <w:multiLevelType w:val="singleLevel"/>
    <w:tmpl w:val="C0283A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C0915F4F"/>
    <w:multiLevelType w:val="singleLevel"/>
    <w:tmpl w:val="C0915F4F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88">
    <w:nsid w:val="C17C4D43"/>
    <w:multiLevelType w:val="singleLevel"/>
    <w:tmpl w:val="C17C4D43"/>
    <w:lvl w:ilvl="0" w:tentative="0">
      <w:start w:val="91"/>
      <w:numFmt w:val="decimal"/>
      <w:lvlText w:val="%1."/>
      <w:lvlJc w:val="left"/>
      <w:rPr>
        <w:color w:val="3370FF"/>
      </w:rPr>
    </w:lvl>
  </w:abstractNum>
  <w:abstractNum w:abstractNumId="89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C560BE57"/>
    <w:multiLevelType w:val="singleLevel"/>
    <w:tmpl w:val="C560BE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C83AAF60"/>
    <w:multiLevelType w:val="singleLevel"/>
    <w:tmpl w:val="C83AAF60"/>
    <w:lvl w:ilvl="0" w:tentative="0">
      <w:start w:val="89"/>
      <w:numFmt w:val="decimal"/>
      <w:lvlText w:val="%1."/>
      <w:lvlJc w:val="left"/>
      <w:rPr>
        <w:color w:val="3370FF"/>
      </w:rPr>
    </w:lvl>
  </w:abstractNum>
  <w:abstractNum w:abstractNumId="92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C90D1B09"/>
    <w:multiLevelType w:val="singleLevel"/>
    <w:tmpl w:val="C90D1B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C9412743"/>
    <w:multiLevelType w:val="singleLevel"/>
    <w:tmpl w:val="C9412743"/>
    <w:lvl w:ilvl="0" w:tentative="0">
      <w:start w:val="40"/>
      <w:numFmt w:val="decimal"/>
      <w:lvlText w:val="%1."/>
      <w:lvlJc w:val="left"/>
      <w:rPr>
        <w:color w:val="3370FF"/>
      </w:rPr>
    </w:lvl>
  </w:abstractNum>
  <w:abstractNum w:abstractNumId="95">
    <w:nsid w:val="C9C05784"/>
    <w:multiLevelType w:val="singleLevel"/>
    <w:tmpl w:val="C9C05784"/>
    <w:lvl w:ilvl="0" w:tentative="0">
      <w:start w:val="70"/>
      <w:numFmt w:val="decimal"/>
      <w:lvlText w:val="%1."/>
      <w:lvlJc w:val="left"/>
      <w:rPr>
        <w:color w:val="3370FF"/>
      </w:rPr>
    </w:lvl>
  </w:abstractNum>
  <w:abstractNum w:abstractNumId="96">
    <w:nsid w:val="CB0CECA5"/>
    <w:multiLevelType w:val="singleLevel"/>
    <w:tmpl w:val="CB0CECA5"/>
    <w:lvl w:ilvl="0" w:tentative="0">
      <w:start w:val="65"/>
      <w:numFmt w:val="decimal"/>
      <w:lvlText w:val="%1."/>
      <w:lvlJc w:val="left"/>
      <w:rPr>
        <w:color w:val="3370FF"/>
      </w:rPr>
    </w:lvl>
  </w:abstractNum>
  <w:abstractNum w:abstractNumId="97">
    <w:nsid w:val="CB94649F"/>
    <w:multiLevelType w:val="singleLevel"/>
    <w:tmpl w:val="CB94649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CD699D1D"/>
    <w:multiLevelType w:val="singleLevel"/>
    <w:tmpl w:val="CD699D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D2B2DAFD"/>
    <w:multiLevelType w:val="singleLevel"/>
    <w:tmpl w:val="D2B2DA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D42187FE"/>
    <w:multiLevelType w:val="singleLevel"/>
    <w:tmpl w:val="D42187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D5F12F34"/>
    <w:multiLevelType w:val="singleLevel"/>
    <w:tmpl w:val="D5F12F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D7936317"/>
    <w:multiLevelType w:val="singleLevel"/>
    <w:tmpl w:val="D79363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D7D140E4"/>
    <w:multiLevelType w:val="singleLevel"/>
    <w:tmpl w:val="D7D140E4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10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DAE62134"/>
    <w:multiLevelType w:val="singleLevel"/>
    <w:tmpl w:val="DAE62134"/>
    <w:lvl w:ilvl="0" w:tentative="0">
      <w:start w:val="43"/>
      <w:numFmt w:val="decimal"/>
      <w:lvlText w:val="%1."/>
      <w:lvlJc w:val="left"/>
      <w:rPr>
        <w:color w:val="3370FF"/>
      </w:rPr>
    </w:lvl>
  </w:abstractNum>
  <w:abstractNum w:abstractNumId="109">
    <w:nsid w:val="DAF63FD3"/>
    <w:multiLevelType w:val="singleLevel"/>
    <w:tmpl w:val="DAF63F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DD02F921"/>
    <w:multiLevelType w:val="singleLevel"/>
    <w:tmpl w:val="DD02F9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DD3DB379"/>
    <w:multiLevelType w:val="singleLevel"/>
    <w:tmpl w:val="DD3DB3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DD474A30"/>
    <w:multiLevelType w:val="singleLevel"/>
    <w:tmpl w:val="DD474A30"/>
    <w:lvl w:ilvl="0" w:tentative="0">
      <w:start w:val="80"/>
      <w:numFmt w:val="decimal"/>
      <w:lvlText w:val="%1."/>
      <w:lvlJc w:val="left"/>
      <w:rPr>
        <w:color w:val="3370FF"/>
      </w:rPr>
    </w:lvl>
  </w:abstractNum>
  <w:abstractNum w:abstractNumId="114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E43A772E"/>
    <w:multiLevelType w:val="singleLevel"/>
    <w:tmpl w:val="E43A77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E4D85DB5"/>
    <w:multiLevelType w:val="singleLevel"/>
    <w:tmpl w:val="E4D85D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8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E52D9448"/>
    <w:multiLevelType w:val="singleLevel"/>
    <w:tmpl w:val="E52D94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E6E98F67"/>
    <w:multiLevelType w:val="singleLevel"/>
    <w:tmpl w:val="E6E98F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E7B27C5B"/>
    <w:multiLevelType w:val="singleLevel"/>
    <w:tmpl w:val="E7B27C5B"/>
    <w:lvl w:ilvl="0" w:tentative="0">
      <w:start w:val="21"/>
      <w:numFmt w:val="decimal"/>
      <w:lvlText w:val="%1."/>
      <w:lvlJc w:val="left"/>
      <w:rPr>
        <w:color w:val="3370FF"/>
      </w:rPr>
    </w:lvl>
  </w:abstractNum>
  <w:abstractNum w:abstractNumId="122">
    <w:nsid w:val="E887D337"/>
    <w:multiLevelType w:val="singleLevel"/>
    <w:tmpl w:val="E887D3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3">
    <w:nsid w:val="E93EBC56"/>
    <w:multiLevelType w:val="singleLevel"/>
    <w:tmpl w:val="E93EBC56"/>
    <w:lvl w:ilvl="0" w:tentative="0">
      <w:start w:val="57"/>
      <w:numFmt w:val="decimal"/>
      <w:lvlText w:val="%1."/>
      <w:lvlJc w:val="left"/>
      <w:rPr>
        <w:color w:val="3370FF"/>
      </w:rPr>
    </w:lvl>
  </w:abstractNum>
  <w:abstractNum w:abstractNumId="124">
    <w:nsid w:val="EA28CC15"/>
    <w:multiLevelType w:val="singleLevel"/>
    <w:tmpl w:val="EA28CC15"/>
    <w:lvl w:ilvl="0" w:tentative="0">
      <w:start w:val="39"/>
      <w:numFmt w:val="decimal"/>
      <w:lvlText w:val="%1."/>
      <w:lvlJc w:val="left"/>
      <w:rPr>
        <w:color w:val="3370FF"/>
      </w:rPr>
    </w:lvl>
  </w:abstractNum>
  <w:abstractNum w:abstractNumId="125">
    <w:nsid w:val="EB1B02D4"/>
    <w:multiLevelType w:val="singleLevel"/>
    <w:tmpl w:val="EB1B02D4"/>
    <w:lvl w:ilvl="0" w:tentative="0">
      <w:start w:val="94"/>
      <w:numFmt w:val="decimal"/>
      <w:lvlText w:val="%1."/>
      <w:lvlJc w:val="left"/>
      <w:rPr>
        <w:color w:val="3370FF"/>
      </w:rPr>
    </w:lvl>
  </w:abstractNum>
  <w:abstractNum w:abstractNumId="126">
    <w:nsid w:val="EFCECDC7"/>
    <w:multiLevelType w:val="singleLevel"/>
    <w:tmpl w:val="EFCECD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7">
    <w:nsid w:val="F066642F"/>
    <w:multiLevelType w:val="singleLevel"/>
    <w:tmpl w:val="F066642F"/>
    <w:lvl w:ilvl="0" w:tentative="0">
      <w:start w:val="48"/>
      <w:numFmt w:val="decimal"/>
      <w:lvlText w:val="%1."/>
      <w:lvlJc w:val="left"/>
      <w:rPr>
        <w:color w:val="3370FF"/>
      </w:rPr>
    </w:lvl>
  </w:abstractNum>
  <w:abstractNum w:abstractNumId="128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F1FCDEFA"/>
    <w:multiLevelType w:val="singleLevel"/>
    <w:tmpl w:val="F1FCDE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0">
    <w:nsid w:val="F237ACA1"/>
    <w:multiLevelType w:val="singleLevel"/>
    <w:tmpl w:val="F237A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1">
    <w:nsid w:val="F2A81E1A"/>
    <w:multiLevelType w:val="singleLevel"/>
    <w:tmpl w:val="F2A81E1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2">
    <w:nsid w:val="F30FC083"/>
    <w:multiLevelType w:val="singleLevel"/>
    <w:tmpl w:val="F30FC0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F3A33954"/>
    <w:multiLevelType w:val="singleLevel"/>
    <w:tmpl w:val="F3A339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4">
    <w:nsid w:val="F3B956F0"/>
    <w:multiLevelType w:val="singleLevel"/>
    <w:tmpl w:val="F3B956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5">
    <w:nsid w:val="F411B296"/>
    <w:multiLevelType w:val="singleLevel"/>
    <w:tmpl w:val="F411B2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6">
    <w:nsid w:val="F46CCC20"/>
    <w:multiLevelType w:val="singleLevel"/>
    <w:tmpl w:val="F46CCC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7">
    <w:nsid w:val="F4A942FE"/>
    <w:multiLevelType w:val="singleLevel"/>
    <w:tmpl w:val="F4A942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8">
    <w:nsid w:val="F4B5D9F5"/>
    <w:multiLevelType w:val="singleLevel"/>
    <w:tmpl w:val="F4B5D9F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39">
    <w:nsid w:val="F585BF25"/>
    <w:multiLevelType w:val="singleLevel"/>
    <w:tmpl w:val="F585BF25"/>
    <w:lvl w:ilvl="0" w:tentative="0">
      <w:start w:val="28"/>
      <w:numFmt w:val="decimal"/>
      <w:lvlText w:val="%1."/>
      <w:lvlJc w:val="left"/>
      <w:rPr>
        <w:color w:val="3370FF"/>
      </w:rPr>
    </w:lvl>
  </w:abstractNum>
  <w:abstractNum w:abstractNumId="140">
    <w:nsid w:val="F689643B"/>
    <w:multiLevelType w:val="singleLevel"/>
    <w:tmpl w:val="F689643B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141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2">
    <w:nsid w:val="F9718D3C"/>
    <w:multiLevelType w:val="singleLevel"/>
    <w:tmpl w:val="F9718D3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3">
    <w:nsid w:val="F97CED97"/>
    <w:multiLevelType w:val="singleLevel"/>
    <w:tmpl w:val="F97CED97"/>
    <w:lvl w:ilvl="0" w:tentative="0">
      <w:start w:val="60"/>
      <w:numFmt w:val="decimal"/>
      <w:lvlText w:val="%1."/>
      <w:lvlJc w:val="left"/>
      <w:rPr>
        <w:color w:val="3370FF"/>
      </w:rPr>
    </w:lvl>
  </w:abstractNum>
  <w:abstractNum w:abstractNumId="144">
    <w:nsid w:val="FCC85EE2"/>
    <w:multiLevelType w:val="singleLevel"/>
    <w:tmpl w:val="FCC85EE2"/>
    <w:lvl w:ilvl="0" w:tentative="0">
      <w:start w:val="52"/>
      <w:numFmt w:val="decimal"/>
      <w:lvlText w:val="%1."/>
      <w:lvlJc w:val="left"/>
      <w:rPr>
        <w:color w:val="3370FF"/>
      </w:rPr>
    </w:lvl>
  </w:abstractNum>
  <w:abstractNum w:abstractNumId="145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6">
    <w:nsid w:val="0039509F"/>
    <w:multiLevelType w:val="singleLevel"/>
    <w:tmpl w:val="0039509F"/>
    <w:lvl w:ilvl="0" w:tentative="0">
      <w:start w:val="81"/>
      <w:numFmt w:val="decimal"/>
      <w:lvlText w:val="%1."/>
      <w:lvlJc w:val="left"/>
      <w:rPr>
        <w:color w:val="3370FF"/>
      </w:rPr>
    </w:lvl>
  </w:abstractNum>
  <w:abstractNum w:abstractNumId="147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8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9">
    <w:nsid w:val="01D7E1C7"/>
    <w:multiLevelType w:val="singleLevel"/>
    <w:tmpl w:val="01D7E1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0">
    <w:nsid w:val="0258E135"/>
    <w:multiLevelType w:val="singleLevel"/>
    <w:tmpl w:val="0258E1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1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2">
    <w:nsid w:val="03C240C0"/>
    <w:multiLevelType w:val="singleLevel"/>
    <w:tmpl w:val="03C240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3">
    <w:nsid w:val="03D62ECE"/>
    <w:multiLevelType w:val="singleLevel"/>
    <w:tmpl w:val="03D62EC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4">
    <w:nsid w:val="04C1F4F1"/>
    <w:multiLevelType w:val="singleLevel"/>
    <w:tmpl w:val="04C1F4F1"/>
    <w:lvl w:ilvl="0" w:tentative="0">
      <w:start w:val="85"/>
      <w:numFmt w:val="decimal"/>
      <w:lvlText w:val="%1."/>
      <w:lvlJc w:val="left"/>
      <w:rPr>
        <w:color w:val="3370FF"/>
      </w:rPr>
    </w:lvl>
  </w:abstractNum>
  <w:abstractNum w:abstractNumId="155">
    <w:nsid w:val="05D9A6EC"/>
    <w:multiLevelType w:val="singleLevel"/>
    <w:tmpl w:val="05D9A6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6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7">
    <w:nsid w:val="07F2E950"/>
    <w:multiLevelType w:val="singleLevel"/>
    <w:tmpl w:val="07F2E9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8">
    <w:nsid w:val="07F5BCC3"/>
    <w:multiLevelType w:val="singleLevel"/>
    <w:tmpl w:val="07F5BCC3"/>
    <w:lvl w:ilvl="0" w:tentative="0">
      <w:start w:val="45"/>
      <w:numFmt w:val="decimal"/>
      <w:lvlText w:val="%1."/>
      <w:lvlJc w:val="left"/>
      <w:rPr>
        <w:color w:val="3370FF"/>
      </w:rPr>
    </w:lvl>
  </w:abstractNum>
  <w:abstractNum w:abstractNumId="159">
    <w:nsid w:val="0A97485F"/>
    <w:multiLevelType w:val="singleLevel"/>
    <w:tmpl w:val="0A97485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0">
    <w:nsid w:val="0C0E1E13"/>
    <w:multiLevelType w:val="singleLevel"/>
    <w:tmpl w:val="0C0E1E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1">
    <w:nsid w:val="0CCB9E98"/>
    <w:multiLevelType w:val="singleLevel"/>
    <w:tmpl w:val="0CCB9E98"/>
    <w:lvl w:ilvl="0" w:tentative="0">
      <w:start w:val="63"/>
      <w:numFmt w:val="decimal"/>
      <w:lvlText w:val="%1."/>
      <w:lvlJc w:val="left"/>
      <w:rPr>
        <w:color w:val="3370FF"/>
      </w:rPr>
    </w:lvl>
  </w:abstractNum>
  <w:abstractNum w:abstractNumId="162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3">
    <w:nsid w:val="0DBDD408"/>
    <w:multiLevelType w:val="singleLevel"/>
    <w:tmpl w:val="0DBDD408"/>
    <w:lvl w:ilvl="0" w:tentative="0">
      <w:start w:val="86"/>
      <w:numFmt w:val="decimal"/>
      <w:lvlText w:val="%1."/>
      <w:lvlJc w:val="left"/>
      <w:rPr>
        <w:color w:val="3370FF"/>
      </w:rPr>
    </w:lvl>
  </w:abstractNum>
  <w:abstractNum w:abstractNumId="164">
    <w:nsid w:val="0DC629B0"/>
    <w:multiLevelType w:val="singleLevel"/>
    <w:tmpl w:val="0DC629B0"/>
    <w:lvl w:ilvl="0" w:tentative="0">
      <w:start w:val="38"/>
      <w:numFmt w:val="decimal"/>
      <w:lvlText w:val="%1."/>
      <w:lvlJc w:val="left"/>
      <w:rPr>
        <w:color w:val="3370FF"/>
      </w:rPr>
    </w:lvl>
  </w:abstractNum>
  <w:abstractNum w:abstractNumId="165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6">
    <w:nsid w:val="0F929F01"/>
    <w:multiLevelType w:val="singleLevel"/>
    <w:tmpl w:val="0F929F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7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8">
    <w:nsid w:val="0FB7FDF6"/>
    <w:multiLevelType w:val="singleLevel"/>
    <w:tmpl w:val="0FB7FDF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9">
    <w:nsid w:val="10502DFD"/>
    <w:multiLevelType w:val="singleLevel"/>
    <w:tmpl w:val="10502DFD"/>
    <w:lvl w:ilvl="0" w:tentative="0">
      <w:start w:val="82"/>
      <w:numFmt w:val="decimal"/>
      <w:lvlText w:val="%1."/>
      <w:lvlJc w:val="left"/>
      <w:rPr>
        <w:color w:val="3370FF"/>
      </w:rPr>
    </w:lvl>
  </w:abstractNum>
  <w:abstractNum w:abstractNumId="170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1">
    <w:nsid w:val="10F0DB0B"/>
    <w:multiLevelType w:val="singleLevel"/>
    <w:tmpl w:val="10F0DB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2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3">
    <w:nsid w:val="13660E3F"/>
    <w:multiLevelType w:val="singleLevel"/>
    <w:tmpl w:val="13660E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4">
    <w:nsid w:val="1450273B"/>
    <w:multiLevelType w:val="singleLevel"/>
    <w:tmpl w:val="1450273B"/>
    <w:lvl w:ilvl="0" w:tentative="0">
      <w:start w:val="27"/>
      <w:numFmt w:val="decimal"/>
      <w:lvlText w:val="%1."/>
      <w:lvlJc w:val="left"/>
      <w:rPr>
        <w:color w:val="3370FF"/>
      </w:rPr>
    </w:lvl>
  </w:abstractNum>
  <w:abstractNum w:abstractNumId="175">
    <w:nsid w:val="1483906D"/>
    <w:multiLevelType w:val="singleLevel"/>
    <w:tmpl w:val="1483906D"/>
    <w:lvl w:ilvl="0" w:tentative="0">
      <w:start w:val="47"/>
      <w:numFmt w:val="decimal"/>
      <w:lvlText w:val="%1."/>
      <w:lvlJc w:val="left"/>
      <w:rPr>
        <w:color w:val="3370FF"/>
      </w:rPr>
    </w:lvl>
  </w:abstractNum>
  <w:abstractNum w:abstractNumId="176">
    <w:nsid w:val="17371721"/>
    <w:multiLevelType w:val="singleLevel"/>
    <w:tmpl w:val="17371721"/>
    <w:lvl w:ilvl="0" w:tentative="0">
      <w:start w:val="77"/>
      <w:numFmt w:val="decimal"/>
      <w:lvlText w:val="%1."/>
      <w:lvlJc w:val="left"/>
      <w:rPr>
        <w:color w:val="3370FF"/>
      </w:rPr>
    </w:lvl>
  </w:abstractNum>
  <w:abstractNum w:abstractNumId="177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8">
    <w:nsid w:val="192B173A"/>
    <w:multiLevelType w:val="singleLevel"/>
    <w:tmpl w:val="192B173A"/>
    <w:lvl w:ilvl="0" w:tentative="0">
      <w:start w:val="59"/>
      <w:numFmt w:val="decimal"/>
      <w:lvlText w:val="%1."/>
      <w:lvlJc w:val="left"/>
      <w:rPr>
        <w:color w:val="3370FF"/>
      </w:rPr>
    </w:lvl>
  </w:abstractNum>
  <w:abstractNum w:abstractNumId="179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0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1">
    <w:nsid w:val="1B3FCE26"/>
    <w:multiLevelType w:val="singleLevel"/>
    <w:tmpl w:val="1B3FC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2">
    <w:nsid w:val="1BCBBCF0"/>
    <w:multiLevelType w:val="singleLevel"/>
    <w:tmpl w:val="1BCBBCF0"/>
    <w:lvl w:ilvl="0" w:tentative="0">
      <w:start w:val="25"/>
      <w:numFmt w:val="decimal"/>
      <w:lvlText w:val="%1."/>
      <w:lvlJc w:val="left"/>
      <w:rPr>
        <w:color w:val="3370FF"/>
      </w:rPr>
    </w:lvl>
  </w:abstractNum>
  <w:abstractNum w:abstractNumId="183">
    <w:nsid w:val="1C01D09A"/>
    <w:multiLevelType w:val="singleLevel"/>
    <w:tmpl w:val="1C01D09A"/>
    <w:lvl w:ilvl="0" w:tentative="0">
      <w:start w:val="58"/>
      <w:numFmt w:val="decimal"/>
      <w:lvlText w:val="%1."/>
      <w:lvlJc w:val="left"/>
      <w:rPr>
        <w:color w:val="3370FF"/>
      </w:rPr>
    </w:lvl>
  </w:abstractNum>
  <w:abstractNum w:abstractNumId="184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5">
    <w:nsid w:val="1DEB737C"/>
    <w:multiLevelType w:val="singleLevel"/>
    <w:tmpl w:val="1DEB73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6">
    <w:nsid w:val="2007DCFD"/>
    <w:multiLevelType w:val="singleLevel"/>
    <w:tmpl w:val="2007DC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7">
    <w:nsid w:val="21B3B1B1"/>
    <w:multiLevelType w:val="singleLevel"/>
    <w:tmpl w:val="21B3B1B1"/>
    <w:lvl w:ilvl="0" w:tentative="0">
      <w:start w:val="33"/>
      <w:numFmt w:val="decimal"/>
      <w:lvlText w:val="%1."/>
      <w:lvlJc w:val="left"/>
      <w:rPr>
        <w:color w:val="3370FF"/>
      </w:rPr>
    </w:lvl>
  </w:abstractNum>
  <w:abstractNum w:abstractNumId="188">
    <w:nsid w:val="227C9188"/>
    <w:multiLevelType w:val="singleLevel"/>
    <w:tmpl w:val="227C91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9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0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1">
    <w:nsid w:val="2470EC97"/>
    <w:multiLevelType w:val="singleLevel"/>
    <w:tmpl w:val="2470EC97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92">
    <w:nsid w:val="249218D2"/>
    <w:multiLevelType w:val="singleLevel"/>
    <w:tmpl w:val="249218D2"/>
    <w:lvl w:ilvl="0" w:tentative="0">
      <w:start w:val="84"/>
      <w:numFmt w:val="decimal"/>
      <w:lvlText w:val="%1."/>
      <w:lvlJc w:val="left"/>
      <w:rPr>
        <w:color w:val="3370FF"/>
      </w:rPr>
    </w:lvl>
  </w:abstractNum>
  <w:abstractNum w:abstractNumId="193">
    <w:nsid w:val="251342A6"/>
    <w:multiLevelType w:val="singleLevel"/>
    <w:tmpl w:val="251342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4">
    <w:nsid w:val="252BF6AB"/>
    <w:multiLevelType w:val="singleLevel"/>
    <w:tmpl w:val="252BF6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5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6">
    <w:nsid w:val="269945CE"/>
    <w:multiLevelType w:val="singleLevel"/>
    <w:tmpl w:val="269945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7">
    <w:nsid w:val="274D3D9B"/>
    <w:multiLevelType w:val="singleLevel"/>
    <w:tmpl w:val="274D3D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8">
    <w:nsid w:val="2A8F537B"/>
    <w:multiLevelType w:val="singleLevel"/>
    <w:tmpl w:val="2A8F537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9">
    <w:nsid w:val="2B3F3F89"/>
    <w:multiLevelType w:val="singleLevel"/>
    <w:tmpl w:val="2B3F3F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0">
    <w:nsid w:val="2ED48100"/>
    <w:multiLevelType w:val="singleLevel"/>
    <w:tmpl w:val="2ED48100"/>
    <w:lvl w:ilvl="0" w:tentative="0">
      <w:start w:val="96"/>
      <w:numFmt w:val="decimal"/>
      <w:lvlText w:val="%1."/>
      <w:lvlJc w:val="left"/>
      <w:rPr>
        <w:color w:val="3370FF"/>
      </w:rPr>
    </w:lvl>
  </w:abstractNum>
  <w:abstractNum w:abstractNumId="201">
    <w:nsid w:val="2F2D79CE"/>
    <w:multiLevelType w:val="singleLevel"/>
    <w:tmpl w:val="2F2D79CE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202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3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4">
    <w:nsid w:val="311F749C"/>
    <w:multiLevelType w:val="singleLevel"/>
    <w:tmpl w:val="311F74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5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6">
    <w:nsid w:val="3287CD95"/>
    <w:multiLevelType w:val="singleLevel"/>
    <w:tmpl w:val="3287CD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7">
    <w:nsid w:val="329A4FD1"/>
    <w:multiLevelType w:val="singleLevel"/>
    <w:tmpl w:val="329A4F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8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9">
    <w:nsid w:val="333E8B90"/>
    <w:multiLevelType w:val="singleLevel"/>
    <w:tmpl w:val="333E8B90"/>
    <w:lvl w:ilvl="0" w:tentative="0">
      <w:start w:val="56"/>
      <w:numFmt w:val="decimal"/>
      <w:lvlText w:val="%1."/>
      <w:lvlJc w:val="left"/>
      <w:rPr>
        <w:color w:val="3370FF"/>
      </w:rPr>
    </w:lvl>
  </w:abstractNum>
  <w:abstractNum w:abstractNumId="210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1">
    <w:nsid w:val="35ECE9CB"/>
    <w:multiLevelType w:val="singleLevel"/>
    <w:tmpl w:val="35ECE9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2">
    <w:nsid w:val="3664A4D1"/>
    <w:multiLevelType w:val="singleLevel"/>
    <w:tmpl w:val="3664A4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3">
    <w:nsid w:val="38BD5B66"/>
    <w:multiLevelType w:val="singleLevel"/>
    <w:tmpl w:val="38BD5B66"/>
    <w:lvl w:ilvl="0" w:tentative="0">
      <w:start w:val="100"/>
      <w:numFmt w:val="decimal"/>
      <w:lvlText w:val="%1."/>
      <w:lvlJc w:val="left"/>
      <w:rPr>
        <w:color w:val="3370FF"/>
      </w:rPr>
    </w:lvl>
  </w:abstractNum>
  <w:abstractNum w:abstractNumId="214">
    <w:nsid w:val="38EAC418"/>
    <w:multiLevelType w:val="singleLevel"/>
    <w:tmpl w:val="38EAC418"/>
    <w:lvl w:ilvl="0" w:tentative="0">
      <w:start w:val="41"/>
      <w:numFmt w:val="decimal"/>
      <w:lvlText w:val="%1."/>
      <w:lvlJc w:val="left"/>
      <w:rPr>
        <w:color w:val="3370FF"/>
      </w:rPr>
    </w:lvl>
  </w:abstractNum>
  <w:abstractNum w:abstractNumId="215">
    <w:nsid w:val="39A0D9AC"/>
    <w:multiLevelType w:val="singleLevel"/>
    <w:tmpl w:val="39A0D9AC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216">
    <w:nsid w:val="3A7FBA26"/>
    <w:multiLevelType w:val="singleLevel"/>
    <w:tmpl w:val="3A7FBA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7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8">
    <w:nsid w:val="3D950AF9"/>
    <w:multiLevelType w:val="singleLevel"/>
    <w:tmpl w:val="3D950A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9">
    <w:nsid w:val="3F1717E6"/>
    <w:multiLevelType w:val="singleLevel"/>
    <w:tmpl w:val="3F1717E6"/>
    <w:lvl w:ilvl="0" w:tentative="0">
      <w:start w:val="93"/>
      <w:numFmt w:val="decimal"/>
      <w:lvlText w:val="%1."/>
      <w:lvlJc w:val="left"/>
      <w:rPr>
        <w:color w:val="3370FF"/>
      </w:rPr>
    </w:lvl>
  </w:abstractNum>
  <w:abstractNum w:abstractNumId="220">
    <w:nsid w:val="3FE315B6"/>
    <w:multiLevelType w:val="singleLevel"/>
    <w:tmpl w:val="3FE315B6"/>
    <w:lvl w:ilvl="0" w:tentative="0">
      <w:start w:val="37"/>
      <w:numFmt w:val="decimal"/>
      <w:lvlText w:val="%1."/>
      <w:lvlJc w:val="left"/>
      <w:rPr>
        <w:color w:val="3370FF"/>
      </w:rPr>
    </w:lvl>
  </w:abstractNum>
  <w:abstractNum w:abstractNumId="221">
    <w:nsid w:val="408860E8"/>
    <w:multiLevelType w:val="singleLevel"/>
    <w:tmpl w:val="408860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2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3">
    <w:nsid w:val="40F245EA"/>
    <w:multiLevelType w:val="singleLevel"/>
    <w:tmpl w:val="40F245EA"/>
    <w:lvl w:ilvl="0" w:tentative="0">
      <w:start w:val="36"/>
      <w:numFmt w:val="decimal"/>
      <w:lvlText w:val="%1."/>
      <w:lvlJc w:val="left"/>
      <w:rPr>
        <w:color w:val="3370FF"/>
      </w:rPr>
    </w:lvl>
  </w:abstractNum>
  <w:abstractNum w:abstractNumId="224">
    <w:nsid w:val="4258023A"/>
    <w:multiLevelType w:val="singleLevel"/>
    <w:tmpl w:val="425802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5">
    <w:nsid w:val="429CD0B5"/>
    <w:multiLevelType w:val="singleLevel"/>
    <w:tmpl w:val="429CD0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6">
    <w:nsid w:val="43D68054"/>
    <w:multiLevelType w:val="singleLevel"/>
    <w:tmpl w:val="43D68054"/>
    <w:lvl w:ilvl="0" w:tentative="0">
      <w:start w:val="69"/>
      <w:numFmt w:val="decimal"/>
      <w:lvlText w:val="%1."/>
      <w:lvlJc w:val="left"/>
      <w:rPr>
        <w:color w:val="3370FF"/>
      </w:rPr>
    </w:lvl>
  </w:abstractNum>
  <w:abstractNum w:abstractNumId="227">
    <w:nsid w:val="446EAEE1"/>
    <w:multiLevelType w:val="singleLevel"/>
    <w:tmpl w:val="446EAE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8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9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0">
    <w:nsid w:val="4A5718B2"/>
    <w:multiLevelType w:val="singleLevel"/>
    <w:tmpl w:val="4A5718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1">
    <w:nsid w:val="4AD1D84F"/>
    <w:multiLevelType w:val="singleLevel"/>
    <w:tmpl w:val="4AD1D84F"/>
    <w:lvl w:ilvl="0" w:tentative="0">
      <w:start w:val="46"/>
      <w:numFmt w:val="decimal"/>
      <w:lvlText w:val="%1."/>
      <w:lvlJc w:val="left"/>
      <w:rPr>
        <w:color w:val="3370FF"/>
      </w:rPr>
    </w:lvl>
  </w:abstractNum>
  <w:abstractNum w:abstractNumId="232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3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4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5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6">
    <w:nsid w:val="4D63189B"/>
    <w:multiLevelType w:val="singleLevel"/>
    <w:tmpl w:val="4D6318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7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8">
    <w:nsid w:val="4E709187"/>
    <w:multiLevelType w:val="singleLevel"/>
    <w:tmpl w:val="4E7091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9">
    <w:nsid w:val="4EA76503"/>
    <w:multiLevelType w:val="singleLevel"/>
    <w:tmpl w:val="4EA765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0">
    <w:nsid w:val="4F00C6B4"/>
    <w:multiLevelType w:val="singleLevel"/>
    <w:tmpl w:val="4F00C6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1">
    <w:nsid w:val="4FA7FC34"/>
    <w:multiLevelType w:val="singleLevel"/>
    <w:tmpl w:val="4FA7FC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2">
    <w:nsid w:val="4FB438A5"/>
    <w:multiLevelType w:val="singleLevel"/>
    <w:tmpl w:val="4FB438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3">
    <w:nsid w:val="51C4BC33"/>
    <w:multiLevelType w:val="singleLevel"/>
    <w:tmpl w:val="51C4BC33"/>
    <w:lvl w:ilvl="0" w:tentative="0">
      <w:start w:val="35"/>
      <w:numFmt w:val="decimal"/>
      <w:lvlText w:val="%1."/>
      <w:lvlJc w:val="left"/>
      <w:rPr>
        <w:color w:val="3370FF"/>
      </w:rPr>
    </w:lvl>
  </w:abstractNum>
  <w:abstractNum w:abstractNumId="244">
    <w:nsid w:val="54701CA1"/>
    <w:multiLevelType w:val="singleLevel"/>
    <w:tmpl w:val="54701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5">
    <w:nsid w:val="568750A4"/>
    <w:multiLevelType w:val="singleLevel"/>
    <w:tmpl w:val="568750A4"/>
    <w:lvl w:ilvl="0" w:tentative="0">
      <w:start w:val="78"/>
      <w:numFmt w:val="decimal"/>
      <w:lvlText w:val="%1."/>
      <w:lvlJc w:val="left"/>
      <w:rPr>
        <w:color w:val="3370FF"/>
      </w:rPr>
    </w:lvl>
  </w:abstractNum>
  <w:abstractNum w:abstractNumId="246">
    <w:nsid w:val="57DED440"/>
    <w:multiLevelType w:val="singleLevel"/>
    <w:tmpl w:val="57DED440"/>
    <w:lvl w:ilvl="0" w:tentative="0">
      <w:start w:val="76"/>
      <w:numFmt w:val="decimal"/>
      <w:lvlText w:val="%1."/>
      <w:lvlJc w:val="left"/>
      <w:rPr>
        <w:color w:val="3370FF"/>
      </w:rPr>
    </w:lvl>
  </w:abstractNum>
  <w:abstractNum w:abstractNumId="247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8">
    <w:nsid w:val="598DAF6D"/>
    <w:multiLevelType w:val="singleLevel"/>
    <w:tmpl w:val="598DAF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9">
    <w:nsid w:val="59ADCABA"/>
    <w:multiLevelType w:val="singleLevel"/>
    <w:tmpl w:val="59ADCAB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0">
    <w:nsid w:val="59EEFD2A"/>
    <w:multiLevelType w:val="singleLevel"/>
    <w:tmpl w:val="59EEFD2A"/>
    <w:lvl w:ilvl="0" w:tentative="0">
      <w:start w:val="23"/>
      <w:numFmt w:val="decimal"/>
      <w:lvlText w:val="%1."/>
      <w:lvlJc w:val="left"/>
      <w:rPr>
        <w:color w:val="3370FF"/>
      </w:rPr>
    </w:lvl>
  </w:abstractNum>
  <w:abstractNum w:abstractNumId="251">
    <w:nsid w:val="5A241D34"/>
    <w:multiLevelType w:val="singleLevel"/>
    <w:tmpl w:val="5A241D3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52">
    <w:nsid w:val="5A8377A7"/>
    <w:multiLevelType w:val="singleLevel"/>
    <w:tmpl w:val="5A8377A7"/>
    <w:lvl w:ilvl="0" w:tentative="0">
      <w:start w:val="54"/>
      <w:numFmt w:val="decimal"/>
      <w:lvlText w:val="%1."/>
      <w:lvlJc w:val="left"/>
      <w:rPr>
        <w:color w:val="3370FF"/>
      </w:rPr>
    </w:lvl>
  </w:abstractNum>
  <w:abstractNum w:abstractNumId="253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4">
    <w:nsid w:val="5FCE4367"/>
    <w:multiLevelType w:val="singleLevel"/>
    <w:tmpl w:val="5FCE43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5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6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7">
    <w:nsid w:val="603A41D5"/>
    <w:multiLevelType w:val="singleLevel"/>
    <w:tmpl w:val="603A41D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8">
    <w:nsid w:val="610EFE5C"/>
    <w:multiLevelType w:val="singleLevel"/>
    <w:tmpl w:val="610EFE5C"/>
    <w:lvl w:ilvl="0" w:tentative="0">
      <w:start w:val="30"/>
      <w:numFmt w:val="decimal"/>
      <w:lvlText w:val="%1."/>
      <w:lvlJc w:val="left"/>
      <w:rPr>
        <w:color w:val="3370FF"/>
      </w:rPr>
    </w:lvl>
  </w:abstractNum>
  <w:abstractNum w:abstractNumId="259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0">
    <w:nsid w:val="63B12E74"/>
    <w:multiLevelType w:val="singleLevel"/>
    <w:tmpl w:val="63B12E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1">
    <w:nsid w:val="64574ED8"/>
    <w:multiLevelType w:val="singleLevel"/>
    <w:tmpl w:val="64574ED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2">
    <w:nsid w:val="64C0CB79"/>
    <w:multiLevelType w:val="singleLevel"/>
    <w:tmpl w:val="64C0CB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3">
    <w:nsid w:val="651422BE"/>
    <w:multiLevelType w:val="singleLevel"/>
    <w:tmpl w:val="651422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4">
    <w:nsid w:val="659EB354"/>
    <w:multiLevelType w:val="singleLevel"/>
    <w:tmpl w:val="659EB3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5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6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7">
    <w:nsid w:val="6AFC2A1C"/>
    <w:multiLevelType w:val="singleLevel"/>
    <w:tmpl w:val="6AFC2A1C"/>
    <w:lvl w:ilvl="0" w:tentative="0">
      <w:start w:val="42"/>
      <w:numFmt w:val="decimal"/>
      <w:lvlText w:val="%1."/>
      <w:lvlJc w:val="left"/>
      <w:rPr>
        <w:color w:val="3370FF"/>
      </w:rPr>
    </w:lvl>
  </w:abstractNum>
  <w:abstractNum w:abstractNumId="268">
    <w:nsid w:val="6C0BE2D1"/>
    <w:multiLevelType w:val="singleLevel"/>
    <w:tmpl w:val="6C0BE2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9">
    <w:nsid w:val="6D423078"/>
    <w:multiLevelType w:val="singleLevel"/>
    <w:tmpl w:val="6D4230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0">
    <w:nsid w:val="6E840AC9"/>
    <w:multiLevelType w:val="singleLevel"/>
    <w:tmpl w:val="6E840A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1">
    <w:nsid w:val="6F600250"/>
    <w:multiLevelType w:val="singleLevel"/>
    <w:tmpl w:val="6F600250"/>
    <w:lvl w:ilvl="0" w:tentative="0">
      <w:start w:val="102"/>
      <w:numFmt w:val="decimal"/>
      <w:lvlText w:val="%1."/>
      <w:lvlJc w:val="left"/>
      <w:rPr>
        <w:color w:val="3370FF"/>
      </w:rPr>
    </w:lvl>
  </w:abstractNum>
  <w:abstractNum w:abstractNumId="272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3">
    <w:nsid w:val="70AE371C"/>
    <w:multiLevelType w:val="singleLevel"/>
    <w:tmpl w:val="70AE37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4">
    <w:nsid w:val="70F95E71"/>
    <w:multiLevelType w:val="singleLevel"/>
    <w:tmpl w:val="70F95E71"/>
    <w:lvl w:ilvl="0" w:tentative="0">
      <w:start w:val="51"/>
      <w:numFmt w:val="decimal"/>
      <w:lvlText w:val="%1."/>
      <w:lvlJc w:val="left"/>
      <w:rPr>
        <w:color w:val="3370FF"/>
      </w:rPr>
    </w:lvl>
  </w:abstractNum>
  <w:abstractNum w:abstractNumId="275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6">
    <w:nsid w:val="7321C756"/>
    <w:multiLevelType w:val="singleLevel"/>
    <w:tmpl w:val="7321C756"/>
    <w:lvl w:ilvl="0" w:tentative="0">
      <w:start w:val="95"/>
      <w:numFmt w:val="decimal"/>
      <w:lvlText w:val="%1."/>
      <w:lvlJc w:val="left"/>
      <w:rPr>
        <w:color w:val="3370FF"/>
      </w:rPr>
    </w:lvl>
  </w:abstractNum>
  <w:abstractNum w:abstractNumId="277">
    <w:nsid w:val="744F3566"/>
    <w:multiLevelType w:val="singleLevel"/>
    <w:tmpl w:val="744F3566"/>
    <w:lvl w:ilvl="0" w:tentative="0">
      <w:start w:val="50"/>
      <w:numFmt w:val="decimal"/>
      <w:lvlText w:val="%1."/>
      <w:lvlJc w:val="left"/>
      <w:rPr>
        <w:color w:val="3370FF"/>
      </w:rPr>
    </w:lvl>
  </w:abstractNum>
  <w:abstractNum w:abstractNumId="278">
    <w:nsid w:val="7499D7B3"/>
    <w:multiLevelType w:val="singleLevel"/>
    <w:tmpl w:val="7499D7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9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0">
    <w:nsid w:val="76A26DF9"/>
    <w:multiLevelType w:val="singleLevel"/>
    <w:tmpl w:val="76A26DF9"/>
    <w:lvl w:ilvl="0" w:tentative="0">
      <w:start w:val="88"/>
      <w:numFmt w:val="decimal"/>
      <w:lvlText w:val="%1."/>
      <w:lvlJc w:val="left"/>
      <w:rPr>
        <w:color w:val="3370FF"/>
      </w:rPr>
    </w:lvl>
  </w:abstractNum>
  <w:abstractNum w:abstractNumId="281">
    <w:nsid w:val="773C851D"/>
    <w:multiLevelType w:val="singleLevel"/>
    <w:tmpl w:val="773C85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2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3">
    <w:nsid w:val="77ECEA79"/>
    <w:multiLevelType w:val="singleLevel"/>
    <w:tmpl w:val="77ECEA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284">
    <w:nsid w:val="79AA4FA4"/>
    <w:multiLevelType w:val="singleLevel"/>
    <w:tmpl w:val="79AA4FA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285">
    <w:nsid w:val="7B1E29B8"/>
    <w:multiLevelType w:val="singleLevel"/>
    <w:tmpl w:val="7B1E29B8"/>
    <w:lvl w:ilvl="0" w:tentative="0">
      <w:start w:val="71"/>
      <w:numFmt w:val="decimal"/>
      <w:lvlText w:val="%1."/>
      <w:lvlJc w:val="left"/>
      <w:rPr>
        <w:color w:val="3370FF"/>
      </w:rPr>
    </w:lvl>
  </w:abstractNum>
  <w:abstractNum w:abstractNumId="286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7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8">
    <w:nsid w:val="7F5F03EB"/>
    <w:multiLevelType w:val="singleLevel"/>
    <w:tmpl w:val="7F5F03EB"/>
    <w:lvl w:ilvl="0" w:tentative="0">
      <w:start w:val="101"/>
      <w:numFmt w:val="decimal"/>
      <w:lvlText w:val="%1."/>
      <w:lvlJc w:val="left"/>
      <w:rPr>
        <w:color w:val="3370FF"/>
      </w:rPr>
    </w:lvl>
  </w:abstractNum>
  <w:num w:numId="1">
    <w:abstractNumId w:val="147"/>
  </w:num>
  <w:num w:numId="2">
    <w:abstractNumId w:val="99"/>
  </w:num>
  <w:num w:numId="3">
    <w:abstractNumId w:val="249"/>
  </w:num>
  <w:num w:numId="4">
    <w:abstractNumId w:val="84"/>
  </w:num>
  <w:num w:numId="5">
    <w:abstractNumId w:val="68"/>
  </w:num>
  <w:num w:numId="6">
    <w:abstractNumId w:val="153"/>
  </w:num>
  <w:num w:numId="7">
    <w:abstractNumId w:val="195"/>
  </w:num>
  <w:num w:numId="8">
    <w:abstractNumId w:val="275"/>
  </w:num>
  <w:num w:numId="9">
    <w:abstractNumId w:val="15"/>
  </w:num>
  <w:num w:numId="10">
    <w:abstractNumId w:val="198"/>
  </w:num>
  <w:num w:numId="11">
    <w:abstractNumId w:val="251"/>
  </w:num>
  <w:num w:numId="12">
    <w:abstractNumId w:val="92"/>
  </w:num>
  <w:num w:numId="13">
    <w:abstractNumId w:val="235"/>
  </w:num>
  <w:num w:numId="14">
    <w:abstractNumId w:val="138"/>
  </w:num>
  <w:num w:numId="15">
    <w:abstractNumId w:val="191"/>
  </w:num>
  <w:num w:numId="16">
    <w:abstractNumId w:val="110"/>
  </w:num>
  <w:num w:numId="17">
    <w:abstractNumId w:val="106"/>
  </w:num>
  <w:num w:numId="18">
    <w:abstractNumId w:val="31"/>
  </w:num>
  <w:num w:numId="19">
    <w:abstractNumId w:val="232"/>
  </w:num>
  <w:num w:numId="20">
    <w:abstractNumId w:val="256"/>
  </w:num>
  <w:num w:numId="21">
    <w:abstractNumId w:val="165"/>
  </w:num>
  <w:num w:numId="22">
    <w:abstractNumId w:val="228"/>
  </w:num>
  <w:num w:numId="23">
    <w:abstractNumId w:val="60"/>
  </w:num>
  <w:num w:numId="24">
    <w:abstractNumId w:val="286"/>
  </w:num>
  <w:num w:numId="25">
    <w:abstractNumId w:val="283"/>
  </w:num>
  <w:num w:numId="26">
    <w:abstractNumId w:val="82"/>
  </w:num>
  <w:num w:numId="27">
    <w:abstractNumId w:val="259"/>
  </w:num>
  <w:num w:numId="28">
    <w:abstractNumId w:val="16"/>
  </w:num>
  <w:num w:numId="29">
    <w:abstractNumId w:val="215"/>
  </w:num>
  <w:num w:numId="30">
    <w:abstractNumId w:val="4"/>
  </w:num>
  <w:num w:numId="31">
    <w:abstractNumId w:val="247"/>
  </w:num>
  <w:num w:numId="32">
    <w:abstractNumId w:val="287"/>
  </w:num>
  <w:num w:numId="33">
    <w:abstractNumId w:val="1"/>
  </w:num>
  <w:num w:numId="34">
    <w:abstractNumId w:val="190"/>
  </w:num>
  <w:num w:numId="35">
    <w:abstractNumId w:val="237"/>
  </w:num>
  <w:num w:numId="36">
    <w:abstractNumId w:val="141"/>
  </w:num>
  <w:num w:numId="37">
    <w:abstractNumId w:val="115"/>
  </w:num>
  <w:num w:numId="38">
    <w:abstractNumId w:val="203"/>
  </w:num>
  <w:num w:numId="39">
    <w:abstractNumId w:val="284"/>
  </w:num>
  <w:num w:numId="40">
    <w:abstractNumId w:val="75"/>
  </w:num>
  <w:num w:numId="41">
    <w:abstractNumId w:val="13"/>
  </w:num>
  <w:num w:numId="42">
    <w:abstractNumId w:val="71"/>
  </w:num>
  <w:num w:numId="43">
    <w:abstractNumId w:val="253"/>
  </w:num>
  <w:num w:numId="44">
    <w:abstractNumId w:val="3"/>
  </w:num>
  <w:num w:numId="45">
    <w:abstractNumId w:val="179"/>
  </w:num>
  <w:num w:numId="46">
    <w:abstractNumId w:val="9"/>
  </w:num>
  <w:num w:numId="47">
    <w:abstractNumId w:val="255"/>
  </w:num>
  <w:num w:numId="48">
    <w:abstractNumId w:val="279"/>
  </w:num>
  <w:num w:numId="49">
    <w:abstractNumId w:val="233"/>
  </w:num>
  <w:num w:numId="50">
    <w:abstractNumId w:val="205"/>
  </w:num>
  <w:num w:numId="51">
    <w:abstractNumId w:val="265"/>
  </w:num>
  <w:num w:numId="52">
    <w:abstractNumId w:val="156"/>
  </w:num>
  <w:num w:numId="53">
    <w:abstractNumId w:val="162"/>
  </w:num>
  <w:num w:numId="54">
    <w:abstractNumId w:val="105"/>
  </w:num>
  <w:num w:numId="55">
    <w:abstractNumId w:val="208"/>
  </w:num>
  <w:num w:numId="56">
    <w:abstractNumId w:val="184"/>
  </w:num>
  <w:num w:numId="57">
    <w:abstractNumId w:val="128"/>
  </w:num>
  <w:num w:numId="58">
    <w:abstractNumId w:val="189"/>
  </w:num>
  <w:num w:numId="59">
    <w:abstractNumId w:val="65"/>
  </w:num>
  <w:num w:numId="60">
    <w:abstractNumId w:val="222"/>
  </w:num>
  <w:num w:numId="61">
    <w:abstractNumId w:val="167"/>
  </w:num>
  <w:num w:numId="62">
    <w:abstractNumId w:val="210"/>
  </w:num>
  <w:num w:numId="63">
    <w:abstractNumId w:val="151"/>
  </w:num>
  <w:num w:numId="64">
    <w:abstractNumId w:val="87"/>
  </w:num>
  <w:num w:numId="65">
    <w:abstractNumId w:val="172"/>
  </w:num>
  <w:num w:numId="66">
    <w:abstractNumId w:val="63"/>
  </w:num>
  <w:num w:numId="67">
    <w:abstractNumId w:val="217"/>
  </w:num>
  <w:num w:numId="68">
    <w:abstractNumId w:val="42"/>
  </w:num>
  <w:num w:numId="69">
    <w:abstractNumId w:val="140"/>
  </w:num>
  <w:num w:numId="70">
    <w:abstractNumId w:val="202"/>
  </w:num>
  <w:num w:numId="71">
    <w:abstractNumId w:val="145"/>
  </w:num>
  <w:num w:numId="72">
    <w:abstractNumId w:val="177"/>
  </w:num>
  <w:num w:numId="73">
    <w:abstractNumId w:val="272"/>
  </w:num>
  <w:num w:numId="74">
    <w:abstractNumId w:val="118"/>
  </w:num>
  <w:num w:numId="75">
    <w:abstractNumId w:val="89"/>
  </w:num>
  <w:num w:numId="76">
    <w:abstractNumId w:val="41"/>
  </w:num>
  <w:num w:numId="77">
    <w:abstractNumId w:val="282"/>
  </w:num>
  <w:num w:numId="78">
    <w:abstractNumId w:val="107"/>
  </w:num>
  <w:num w:numId="79">
    <w:abstractNumId w:val="70"/>
  </w:num>
  <w:num w:numId="80">
    <w:abstractNumId w:val="201"/>
  </w:num>
  <w:num w:numId="81">
    <w:abstractNumId w:val="121"/>
  </w:num>
  <w:num w:numId="82">
    <w:abstractNumId w:val="26"/>
  </w:num>
  <w:num w:numId="83">
    <w:abstractNumId w:val="250"/>
  </w:num>
  <w:num w:numId="84">
    <w:abstractNumId w:val="80"/>
  </w:num>
  <w:num w:numId="85">
    <w:abstractNumId w:val="59"/>
  </w:num>
  <w:num w:numId="86">
    <w:abstractNumId w:val="19"/>
  </w:num>
  <w:num w:numId="87">
    <w:abstractNumId w:val="34"/>
  </w:num>
  <w:num w:numId="88">
    <w:abstractNumId w:val="53"/>
  </w:num>
  <w:num w:numId="89">
    <w:abstractNumId w:val="14"/>
  </w:num>
  <w:num w:numId="90">
    <w:abstractNumId w:val="182"/>
  </w:num>
  <w:num w:numId="91">
    <w:abstractNumId w:val="81"/>
  </w:num>
  <w:num w:numId="92">
    <w:abstractNumId w:val="174"/>
  </w:num>
  <w:num w:numId="93">
    <w:abstractNumId w:val="100"/>
  </w:num>
  <w:num w:numId="94">
    <w:abstractNumId w:val="266"/>
  </w:num>
  <w:num w:numId="95">
    <w:abstractNumId w:val="0"/>
  </w:num>
  <w:num w:numId="96">
    <w:abstractNumId w:val="79"/>
  </w:num>
  <w:num w:numId="97">
    <w:abstractNumId w:val="139"/>
  </w:num>
  <w:num w:numId="98">
    <w:abstractNumId w:val="234"/>
  </w:num>
  <w:num w:numId="99">
    <w:abstractNumId w:val="170"/>
  </w:num>
  <w:num w:numId="100">
    <w:abstractNumId w:val="29"/>
  </w:num>
  <w:num w:numId="101">
    <w:abstractNumId w:val="114"/>
  </w:num>
  <w:num w:numId="102">
    <w:abstractNumId w:val="180"/>
  </w:num>
  <w:num w:numId="103">
    <w:abstractNumId w:val="229"/>
  </w:num>
  <w:num w:numId="104">
    <w:abstractNumId w:val="52"/>
  </w:num>
  <w:num w:numId="105">
    <w:abstractNumId w:val="258"/>
  </w:num>
  <w:num w:numId="106">
    <w:abstractNumId w:val="2"/>
  </w:num>
  <w:num w:numId="107">
    <w:abstractNumId w:val="7"/>
  </w:num>
  <w:num w:numId="108">
    <w:abstractNumId w:val="148"/>
  </w:num>
  <w:num w:numId="109">
    <w:abstractNumId w:val="38"/>
  </w:num>
  <w:num w:numId="110">
    <w:abstractNumId w:val="85"/>
  </w:num>
  <w:num w:numId="111">
    <w:abstractNumId w:val="93"/>
  </w:num>
  <w:num w:numId="112">
    <w:abstractNumId w:val="137"/>
  </w:num>
  <w:num w:numId="113">
    <w:abstractNumId w:val="254"/>
  </w:num>
  <w:num w:numId="114">
    <w:abstractNumId w:val="133"/>
  </w:num>
  <w:num w:numId="115">
    <w:abstractNumId w:val="244"/>
  </w:num>
  <w:num w:numId="116">
    <w:abstractNumId w:val="187"/>
  </w:num>
  <w:num w:numId="117">
    <w:abstractNumId w:val="24"/>
  </w:num>
  <w:num w:numId="118">
    <w:abstractNumId w:val="152"/>
  </w:num>
  <w:num w:numId="119">
    <w:abstractNumId w:val="37"/>
  </w:num>
  <w:num w:numId="120">
    <w:abstractNumId w:val="199"/>
  </w:num>
  <w:num w:numId="121">
    <w:abstractNumId w:val="243"/>
  </w:num>
  <w:num w:numId="122">
    <w:abstractNumId w:val="98"/>
  </w:num>
  <w:num w:numId="123">
    <w:abstractNumId w:val="30"/>
  </w:num>
  <w:num w:numId="124">
    <w:abstractNumId w:val="193"/>
  </w:num>
  <w:num w:numId="125">
    <w:abstractNumId w:val="223"/>
  </w:num>
  <w:num w:numId="126">
    <w:abstractNumId w:val="171"/>
  </w:num>
  <w:num w:numId="127">
    <w:abstractNumId w:val="236"/>
  </w:num>
  <w:num w:numId="128">
    <w:abstractNumId w:val="242"/>
  </w:num>
  <w:num w:numId="129">
    <w:abstractNumId w:val="188"/>
  </w:num>
  <w:num w:numId="130">
    <w:abstractNumId w:val="119"/>
  </w:num>
  <w:num w:numId="131">
    <w:abstractNumId w:val="35"/>
  </w:num>
  <w:num w:numId="132">
    <w:abstractNumId w:val="216"/>
  </w:num>
  <w:num w:numId="133">
    <w:abstractNumId w:val="220"/>
  </w:num>
  <w:num w:numId="134">
    <w:abstractNumId w:val="164"/>
  </w:num>
  <w:num w:numId="135">
    <w:abstractNumId w:val="269"/>
  </w:num>
  <w:num w:numId="136">
    <w:abstractNumId w:val="116"/>
  </w:num>
  <w:num w:numId="137">
    <w:abstractNumId w:val="186"/>
  </w:num>
  <w:num w:numId="138">
    <w:abstractNumId w:val="160"/>
  </w:num>
  <w:num w:numId="139">
    <w:abstractNumId w:val="124"/>
  </w:num>
  <w:num w:numId="140">
    <w:abstractNumId w:val="130"/>
  </w:num>
  <w:num w:numId="141">
    <w:abstractNumId w:val="104"/>
  </w:num>
  <w:num w:numId="142">
    <w:abstractNumId w:val="224"/>
  </w:num>
  <w:num w:numId="143">
    <w:abstractNumId w:val="136"/>
  </w:num>
  <w:num w:numId="144">
    <w:abstractNumId w:val="22"/>
  </w:num>
  <w:num w:numId="145">
    <w:abstractNumId w:val="129"/>
  </w:num>
  <w:num w:numId="146">
    <w:abstractNumId w:val="149"/>
  </w:num>
  <w:num w:numId="147">
    <w:abstractNumId w:val="94"/>
  </w:num>
  <w:num w:numId="148">
    <w:abstractNumId w:val="214"/>
  </w:num>
  <w:num w:numId="149">
    <w:abstractNumId w:val="267"/>
  </w:num>
  <w:num w:numId="150">
    <w:abstractNumId w:val="108"/>
  </w:num>
  <w:num w:numId="151">
    <w:abstractNumId w:val="51"/>
  </w:num>
  <w:num w:numId="152">
    <w:abstractNumId w:val="6"/>
  </w:num>
  <w:num w:numId="153">
    <w:abstractNumId w:val="58"/>
  </w:num>
  <w:num w:numId="154">
    <w:abstractNumId w:val="158"/>
  </w:num>
  <w:num w:numId="155">
    <w:abstractNumId w:val="64"/>
  </w:num>
  <w:num w:numId="156">
    <w:abstractNumId w:val="131"/>
  </w:num>
  <w:num w:numId="157">
    <w:abstractNumId w:val="194"/>
  </w:num>
  <w:num w:numId="158">
    <w:abstractNumId w:val="231"/>
  </w:num>
  <w:num w:numId="159">
    <w:abstractNumId w:val="62"/>
  </w:num>
  <w:num w:numId="160">
    <w:abstractNumId w:val="218"/>
  </w:num>
  <w:num w:numId="161">
    <w:abstractNumId w:val="181"/>
  </w:num>
  <w:num w:numId="162">
    <w:abstractNumId w:val="175"/>
  </w:num>
  <w:num w:numId="163">
    <w:abstractNumId w:val="142"/>
  </w:num>
  <w:num w:numId="164">
    <w:abstractNumId w:val="211"/>
  </w:num>
  <w:num w:numId="165">
    <w:abstractNumId w:val="86"/>
  </w:num>
  <w:num w:numId="166">
    <w:abstractNumId w:val="241"/>
  </w:num>
  <w:num w:numId="167">
    <w:abstractNumId w:val="221"/>
  </w:num>
  <w:num w:numId="168">
    <w:abstractNumId w:val="197"/>
  </w:num>
  <w:num w:numId="169">
    <w:abstractNumId w:val="127"/>
  </w:num>
  <w:num w:numId="170">
    <w:abstractNumId w:val="47"/>
  </w:num>
  <w:num w:numId="171">
    <w:abstractNumId w:val="278"/>
  </w:num>
  <w:num w:numId="172">
    <w:abstractNumId w:val="196"/>
  </w:num>
  <w:num w:numId="173">
    <w:abstractNumId w:val="268"/>
  </w:num>
  <w:num w:numId="174">
    <w:abstractNumId w:val="20"/>
  </w:num>
  <w:num w:numId="175">
    <w:abstractNumId w:val="264"/>
  </w:num>
  <w:num w:numId="176">
    <w:abstractNumId w:val="97"/>
  </w:num>
  <w:num w:numId="177">
    <w:abstractNumId w:val="260"/>
  </w:num>
  <w:num w:numId="178">
    <w:abstractNumId w:val="207"/>
  </w:num>
  <w:num w:numId="179">
    <w:abstractNumId w:val="277"/>
  </w:num>
  <w:num w:numId="180">
    <w:abstractNumId w:val="274"/>
  </w:num>
  <w:num w:numId="181">
    <w:abstractNumId w:val="103"/>
  </w:num>
  <w:num w:numId="182">
    <w:abstractNumId w:val="132"/>
  </w:num>
  <w:num w:numId="183">
    <w:abstractNumId w:val="144"/>
  </w:num>
  <w:num w:numId="184">
    <w:abstractNumId w:val="18"/>
  </w:num>
  <w:num w:numId="185">
    <w:abstractNumId w:val="66"/>
  </w:num>
  <w:num w:numId="186">
    <w:abstractNumId w:val="225"/>
  </w:num>
  <w:num w:numId="187">
    <w:abstractNumId w:val="67"/>
  </w:num>
  <w:num w:numId="188">
    <w:abstractNumId w:val="262"/>
  </w:num>
  <w:num w:numId="189">
    <w:abstractNumId w:val="240"/>
  </w:num>
  <w:num w:numId="190">
    <w:abstractNumId w:val="252"/>
  </w:num>
  <w:num w:numId="191">
    <w:abstractNumId w:val="77"/>
  </w:num>
  <w:num w:numId="192">
    <w:abstractNumId w:val="209"/>
  </w:num>
  <w:num w:numId="193">
    <w:abstractNumId w:val="123"/>
  </w:num>
  <w:num w:numId="194">
    <w:abstractNumId w:val="183"/>
  </w:num>
  <w:num w:numId="195">
    <w:abstractNumId w:val="5"/>
  </w:num>
  <w:num w:numId="196">
    <w:abstractNumId w:val="56"/>
  </w:num>
  <w:num w:numId="197">
    <w:abstractNumId w:val="173"/>
  </w:num>
  <w:num w:numId="198">
    <w:abstractNumId w:val="239"/>
  </w:num>
  <w:num w:numId="199">
    <w:abstractNumId w:val="263"/>
  </w:num>
  <w:num w:numId="200">
    <w:abstractNumId w:val="72"/>
  </w:num>
  <w:num w:numId="201">
    <w:abstractNumId w:val="36"/>
  </w:num>
  <w:num w:numId="202">
    <w:abstractNumId w:val="178"/>
  </w:num>
  <w:num w:numId="203">
    <w:abstractNumId w:val="143"/>
  </w:num>
  <w:num w:numId="204">
    <w:abstractNumId w:val="73"/>
  </w:num>
  <w:num w:numId="205">
    <w:abstractNumId w:val="61"/>
  </w:num>
  <w:num w:numId="206">
    <w:abstractNumId w:val="161"/>
  </w:num>
  <w:num w:numId="207">
    <w:abstractNumId w:val="166"/>
  </w:num>
  <w:num w:numId="208">
    <w:abstractNumId w:val="212"/>
  </w:num>
  <w:num w:numId="209">
    <w:abstractNumId w:val="150"/>
  </w:num>
  <w:num w:numId="210">
    <w:abstractNumId w:val="27"/>
  </w:num>
  <w:num w:numId="211">
    <w:abstractNumId w:val="248"/>
  </w:num>
  <w:num w:numId="212">
    <w:abstractNumId w:val="39"/>
  </w:num>
  <w:num w:numId="213">
    <w:abstractNumId w:val="11"/>
  </w:num>
  <w:num w:numId="214">
    <w:abstractNumId w:val="238"/>
  </w:num>
  <w:num w:numId="215">
    <w:abstractNumId w:val="33"/>
  </w:num>
  <w:num w:numId="216">
    <w:abstractNumId w:val="157"/>
  </w:num>
  <w:num w:numId="217">
    <w:abstractNumId w:val="126"/>
  </w:num>
  <w:num w:numId="218">
    <w:abstractNumId w:val="32"/>
  </w:num>
  <w:num w:numId="219">
    <w:abstractNumId w:val="21"/>
  </w:num>
  <w:num w:numId="220">
    <w:abstractNumId w:val="96"/>
  </w:num>
  <w:num w:numId="221">
    <w:abstractNumId w:val="23"/>
  </w:num>
  <w:num w:numId="222">
    <w:abstractNumId w:val="54"/>
  </w:num>
  <w:num w:numId="223">
    <w:abstractNumId w:val="227"/>
  </w:num>
  <w:num w:numId="224">
    <w:abstractNumId w:val="90"/>
  </w:num>
  <w:num w:numId="225">
    <w:abstractNumId w:val="185"/>
  </w:num>
  <w:num w:numId="226">
    <w:abstractNumId w:val="117"/>
  </w:num>
  <w:num w:numId="227">
    <w:abstractNumId w:val="120"/>
  </w:num>
  <w:num w:numId="228">
    <w:abstractNumId w:val="206"/>
  </w:num>
  <w:num w:numId="229">
    <w:abstractNumId w:val="135"/>
  </w:num>
  <w:num w:numId="230">
    <w:abstractNumId w:val="43"/>
  </w:num>
  <w:num w:numId="231">
    <w:abstractNumId w:val="226"/>
  </w:num>
  <w:num w:numId="232">
    <w:abstractNumId w:val="95"/>
  </w:num>
  <w:num w:numId="233">
    <w:abstractNumId w:val="285"/>
  </w:num>
  <w:num w:numId="234">
    <w:abstractNumId w:val="109"/>
  </w:num>
  <w:num w:numId="235">
    <w:abstractNumId w:val="17"/>
  </w:num>
  <w:num w:numId="236">
    <w:abstractNumId w:val="204"/>
  </w:num>
  <w:num w:numId="237">
    <w:abstractNumId w:val="246"/>
  </w:num>
  <w:num w:numId="238">
    <w:abstractNumId w:val="176"/>
  </w:num>
  <w:num w:numId="239">
    <w:abstractNumId w:val="245"/>
  </w:num>
  <w:num w:numId="240">
    <w:abstractNumId w:val="8"/>
  </w:num>
  <w:num w:numId="241">
    <w:abstractNumId w:val="281"/>
  </w:num>
  <w:num w:numId="242">
    <w:abstractNumId w:val="111"/>
  </w:num>
  <w:num w:numId="243">
    <w:abstractNumId w:val="12"/>
  </w:num>
  <w:num w:numId="244">
    <w:abstractNumId w:val="112"/>
  </w:num>
  <w:num w:numId="245">
    <w:abstractNumId w:val="113"/>
  </w:num>
  <w:num w:numId="246">
    <w:abstractNumId w:val="102"/>
  </w:num>
  <w:num w:numId="247">
    <w:abstractNumId w:val="122"/>
  </w:num>
  <w:num w:numId="248">
    <w:abstractNumId w:val="273"/>
  </w:num>
  <w:num w:numId="249">
    <w:abstractNumId w:val="101"/>
  </w:num>
  <w:num w:numId="250">
    <w:abstractNumId w:val="146"/>
  </w:num>
  <w:num w:numId="251">
    <w:abstractNumId w:val="169"/>
  </w:num>
  <w:num w:numId="252">
    <w:abstractNumId w:val="55"/>
  </w:num>
  <w:num w:numId="253">
    <w:abstractNumId w:val="192"/>
  </w:num>
  <w:num w:numId="254">
    <w:abstractNumId w:val="154"/>
  </w:num>
  <w:num w:numId="255">
    <w:abstractNumId w:val="163"/>
  </w:num>
  <w:num w:numId="256">
    <w:abstractNumId w:val="270"/>
  </w:num>
  <w:num w:numId="257">
    <w:abstractNumId w:val="261"/>
  </w:num>
  <w:num w:numId="258">
    <w:abstractNumId w:val="155"/>
  </w:num>
  <w:num w:numId="259">
    <w:abstractNumId w:val="45"/>
  </w:num>
  <w:num w:numId="260">
    <w:abstractNumId w:val="280"/>
  </w:num>
  <w:num w:numId="261">
    <w:abstractNumId w:val="91"/>
  </w:num>
  <w:num w:numId="262">
    <w:abstractNumId w:val="28"/>
  </w:num>
  <w:num w:numId="263">
    <w:abstractNumId w:val="88"/>
  </w:num>
  <w:num w:numId="264">
    <w:abstractNumId w:val="69"/>
  </w:num>
  <w:num w:numId="265">
    <w:abstractNumId w:val="46"/>
  </w:num>
  <w:num w:numId="266">
    <w:abstractNumId w:val="57"/>
  </w:num>
  <w:num w:numId="267">
    <w:abstractNumId w:val="230"/>
  </w:num>
  <w:num w:numId="268">
    <w:abstractNumId w:val="219"/>
  </w:num>
  <w:num w:numId="269">
    <w:abstractNumId w:val="134"/>
  </w:num>
  <w:num w:numId="270">
    <w:abstractNumId w:val="40"/>
  </w:num>
  <w:num w:numId="271">
    <w:abstractNumId w:val="83"/>
  </w:num>
  <w:num w:numId="272">
    <w:abstractNumId w:val="44"/>
  </w:num>
  <w:num w:numId="273">
    <w:abstractNumId w:val="125"/>
  </w:num>
  <w:num w:numId="274">
    <w:abstractNumId w:val="276"/>
  </w:num>
  <w:num w:numId="275">
    <w:abstractNumId w:val="200"/>
  </w:num>
  <w:num w:numId="276">
    <w:abstractNumId w:val="74"/>
  </w:num>
  <w:num w:numId="277">
    <w:abstractNumId w:val="159"/>
  </w:num>
  <w:num w:numId="278">
    <w:abstractNumId w:val="10"/>
  </w:num>
  <w:num w:numId="279">
    <w:abstractNumId w:val="168"/>
  </w:num>
  <w:num w:numId="280">
    <w:abstractNumId w:val="25"/>
  </w:num>
  <w:num w:numId="281">
    <w:abstractNumId w:val="50"/>
  </w:num>
  <w:num w:numId="282">
    <w:abstractNumId w:val="49"/>
  </w:num>
  <w:num w:numId="283">
    <w:abstractNumId w:val="213"/>
  </w:num>
  <w:num w:numId="284">
    <w:abstractNumId w:val="288"/>
  </w:num>
  <w:num w:numId="285">
    <w:abstractNumId w:val="271"/>
  </w:num>
  <w:num w:numId="286">
    <w:abstractNumId w:val="257"/>
  </w:num>
  <w:num w:numId="287">
    <w:abstractNumId w:val="76"/>
  </w:num>
  <w:num w:numId="288">
    <w:abstractNumId w:val="48"/>
  </w:num>
  <w:num w:numId="289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B5763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28</Pages>
  <Words>14446</Words>
  <Characters>15116</Characters>
  <TotalTime>2</TotalTime>
  <ScaleCrop>false</ScaleCrop>
  <LinksUpToDate>false</LinksUpToDate>
  <CharactersWithSpaces>15260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2026-04-20T19:07:00Z</dcterms:created>
  <dc:creator>Apache POI</dc:creator>
  <cp:lastModifiedBy>春华秋实</cp:lastModifiedBy>
  <dcterms:modified xsi:type="dcterms:W3CDTF">2026-04-20T19:10:47Z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eyJoZGlkIjoiMGExYWRkM2JkYjE1ZWZiMjgxNjMxNDJhYjRiMTg3NTkiLCJ1c2VySWQiOiIzMTM0MzE2MDEifQ==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DE2E1FCBDAD54CD393CDF743E2BDAE83_12</vt:lpwstr>
  </property>
</Properties>
</file>